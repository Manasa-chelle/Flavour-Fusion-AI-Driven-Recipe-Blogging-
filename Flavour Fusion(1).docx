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4DE7F4">
      <w:pPr>
        <w:pStyle w:val="11"/>
      </w:pPr>
      <w:r>
        <w:t>Flavour</w:t>
      </w:r>
      <w:r>
        <w:rPr>
          <w:spacing w:val="-28"/>
        </w:rPr>
        <w:t xml:space="preserve"> </w:t>
      </w:r>
      <w:r>
        <w:t>Fusion:</w:t>
      </w:r>
      <w:r>
        <w:rPr>
          <w:spacing w:val="-27"/>
        </w:rPr>
        <w:t xml:space="preserve"> </w:t>
      </w:r>
      <w:r>
        <w:t>AI-Driven</w:t>
      </w:r>
      <w:r>
        <w:rPr>
          <w:spacing w:val="-26"/>
        </w:rPr>
        <w:t xml:space="preserve"> </w:t>
      </w:r>
      <w:r>
        <w:t>Recipe</w:t>
      </w:r>
      <w:r>
        <w:rPr>
          <w:spacing w:val="-17"/>
        </w:rPr>
        <w:t xml:space="preserve"> </w:t>
      </w:r>
      <w:r>
        <w:rPr>
          <w:spacing w:val="-2"/>
        </w:rPr>
        <w:t>Blogging</w:t>
      </w:r>
    </w:p>
    <w:p w14:paraId="23EFB92E">
      <w:pPr>
        <w:pStyle w:val="9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222222"/>
          <w:spacing w:val="0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222222"/>
          <w:spacing w:val="0"/>
          <w:sz w:val="32"/>
          <w:szCs w:val="32"/>
          <w:shd w:val="clear" w:fill="FFFFFF"/>
        </w:rPr>
        <w:t>Team Leader :</w:t>
      </w:r>
      <w:r>
        <w:rPr>
          <w:rFonts w:hint="default" w:ascii="Times New Roman" w:hAnsi="Times New Roman" w:cs="Times New Roman"/>
          <w:i w:val="0"/>
          <w:iCs w:val="0"/>
          <w:caps w:val="0"/>
          <w:color w:val="222222"/>
          <w:spacing w:val="0"/>
          <w:sz w:val="32"/>
          <w:szCs w:val="32"/>
          <w:shd w:val="clear" w:fill="FFFFFF"/>
        </w:rPr>
        <w:t> </w:t>
      </w:r>
      <w:r>
        <w:rPr>
          <w:rFonts w:hint="default" w:cs="Times New Roman"/>
          <w:i w:val="0"/>
          <w:iCs w:val="0"/>
          <w:caps w:val="0"/>
          <w:color w:val="222222"/>
          <w:spacing w:val="0"/>
          <w:sz w:val="32"/>
          <w:szCs w:val="32"/>
          <w:shd w:val="clear" w:fill="FFFFFF"/>
          <w:lang w:val="en-IN"/>
        </w:rPr>
        <w:t>C Manasa</w:t>
      </w:r>
    </w:p>
    <w:p w14:paraId="629247BF">
      <w:pPr>
        <w:pStyle w:val="9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222222"/>
          <w:spacing w:val="0"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222222"/>
          <w:spacing w:val="0"/>
          <w:sz w:val="32"/>
          <w:szCs w:val="32"/>
          <w:shd w:val="clear" w:fill="FFFFFF"/>
        </w:rPr>
        <w:t>Team member :</w:t>
      </w: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222222"/>
          <w:spacing w:val="0"/>
          <w:sz w:val="32"/>
          <w:szCs w:val="32"/>
          <w:shd w:val="clear" w:fill="FFFFFF"/>
          <w:lang w:val="en-IN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caps w:val="0"/>
          <w:color w:val="222222"/>
          <w:spacing w:val="0"/>
          <w:sz w:val="32"/>
          <w:szCs w:val="32"/>
          <w:shd w:val="clear" w:fill="FFFFFF"/>
        </w:rPr>
        <w:t>S Md Hassain Ahmed</w:t>
      </w:r>
    </w:p>
    <w:p w14:paraId="1BE26D4B">
      <w:pPr>
        <w:pStyle w:val="9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222222"/>
          <w:spacing w:val="0"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222222"/>
          <w:spacing w:val="0"/>
          <w:sz w:val="32"/>
          <w:szCs w:val="32"/>
          <w:shd w:val="clear" w:fill="FFFFFF"/>
        </w:rPr>
        <w:t>Team member :</w:t>
      </w:r>
      <w:r>
        <w:rPr>
          <w:rFonts w:hint="default" w:ascii="Times New Roman" w:hAnsi="Times New Roman" w:cs="Times New Roman"/>
          <w:i w:val="0"/>
          <w:iCs w:val="0"/>
          <w:caps w:val="0"/>
          <w:color w:val="222222"/>
          <w:spacing w:val="0"/>
          <w:sz w:val="32"/>
          <w:szCs w:val="32"/>
          <w:shd w:val="clear" w:fill="FFFFFF"/>
        </w:rPr>
        <w:t> </w:t>
      </w:r>
      <w:r>
        <w:rPr>
          <w:rFonts w:hint="default" w:ascii="Times New Roman" w:hAnsi="Times New Roman" w:cs="Times New Roman"/>
          <w:i w:val="0"/>
          <w:iCs w:val="0"/>
          <w:caps w:val="0"/>
          <w:color w:val="222222"/>
          <w:spacing w:val="0"/>
          <w:sz w:val="32"/>
          <w:szCs w:val="32"/>
          <w:shd w:val="clear" w:fill="FFFFFF"/>
        </w:rPr>
        <w:t>Shaik Nadimulla Javeed Basha</w:t>
      </w:r>
    </w:p>
    <w:p w14:paraId="0031775B">
      <w:pPr>
        <w:pStyle w:val="9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222222"/>
          <w:spacing w:val="0"/>
          <w:sz w:val="32"/>
          <w:szCs w:val="32"/>
        </w:rPr>
      </w:pPr>
    </w:p>
    <w:p w14:paraId="74151D8B">
      <w:pPr>
        <w:spacing w:before="282"/>
        <w:ind w:left="23" w:right="0" w:firstLine="0"/>
        <w:jc w:val="left"/>
        <w:rPr>
          <w:spacing w:val="-2"/>
          <w:sz w:val="32"/>
        </w:rPr>
      </w:pPr>
    </w:p>
    <w:p w14:paraId="6108B44A">
      <w:pPr>
        <w:spacing w:before="282"/>
        <w:ind w:left="23" w:right="0" w:firstLine="0"/>
        <w:jc w:val="left"/>
        <w:rPr>
          <w:rFonts w:hint="default" w:ascii="Times New Roman" w:hAnsi="Times New Roman" w:cs="Times New Roman"/>
          <w:b/>
          <w:bCs/>
          <w:spacing w:val="-2"/>
          <w:sz w:val="36"/>
          <w:szCs w:val="36"/>
        </w:rPr>
      </w:pPr>
      <w:r>
        <w:rPr>
          <w:rFonts w:hint="default" w:ascii="Times New Roman" w:hAnsi="Times New Roman" w:eastAsia="SimSun" w:cs="Times New Roman"/>
          <w:b/>
          <w:bCs/>
          <w:sz w:val="36"/>
          <w:szCs w:val="36"/>
        </w:rPr>
        <w:t>1. INTRODUCTION</w:t>
      </w:r>
      <w:bookmarkStart w:id="0" w:name="_GoBack"/>
      <w:bookmarkEnd w:id="0"/>
    </w:p>
    <w:p w14:paraId="4392B094">
      <w:pPr>
        <w:pStyle w:val="2"/>
        <w:spacing w:before="269"/>
      </w:pPr>
      <w:r>
        <w:rPr>
          <w:u w:val="single"/>
        </w:rPr>
        <w:t>Project</w:t>
      </w:r>
      <w:r>
        <w:rPr>
          <w:spacing w:val="-16"/>
          <w:u w:val="single"/>
        </w:rPr>
        <w:t xml:space="preserve"> </w:t>
      </w:r>
      <w:r>
        <w:rPr>
          <w:spacing w:val="-2"/>
          <w:u w:val="single"/>
        </w:rPr>
        <w:t>Overview:</w:t>
      </w:r>
    </w:p>
    <w:p w14:paraId="740E46FD">
      <w:pPr>
        <w:pStyle w:val="8"/>
        <w:spacing w:before="272" w:line="259" w:lineRule="auto"/>
        <w:ind w:left="23" w:right="24"/>
        <w:jc w:val="both"/>
      </w:pPr>
      <w:r>
        <w:t>Flavour Fusion is an AI-powered web application that automatically generates detailed recipe blogs based on user input. The platform allows users to enter a recipe topic and desired word count, and it generates a complete blog post including</w:t>
      </w:r>
      <w:r>
        <w:rPr>
          <w:spacing w:val="-18"/>
        </w:rPr>
        <w:t xml:space="preserve"> </w:t>
      </w:r>
      <w:r>
        <w:t>ingredients,</w:t>
      </w:r>
      <w:r>
        <w:rPr>
          <w:spacing w:val="-17"/>
        </w:rPr>
        <w:t xml:space="preserve"> </w:t>
      </w:r>
      <w:r>
        <w:t>preparation</w:t>
      </w:r>
      <w:r>
        <w:rPr>
          <w:spacing w:val="-17"/>
        </w:rPr>
        <w:t xml:space="preserve"> </w:t>
      </w:r>
      <w:r>
        <w:t>steps,</w:t>
      </w:r>
      <w:r>
        <w:rPr>
          <w:spacing w:val="-16"/>
        </w:rPr>
        <w:t xml:space="preserve"> </w:t>
      </w:r>
      <w:r>
        <w:t>cooking</w:t>
      </w:r>
      <w:r>
        <w:rPr>
          <w:spacing w:val="-18"/>
        </w:rPr>
        <w:t xml:space="preserve"> </w:t>
      </w:r>
      <w:r>
        <w:t>tips,</w:t>
      </w:r>
      <w:r>
        <w:rPr>
          <w:spacing w:val="-16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>friendly</w:t>
      </w:r>
      <w:r>
        <w:rPr>
          <w:spacing w:val="-16"/>
        </w:rPr>
        <w:t xml:space="preserve"> </w:t>
      </w:r>
      <w:r>
        <w:t>introduction.</w:t>
      </w:r>
    </w:p>
    <w:p w14:paraId="3B3B8C3B">
      <w:pPr>
        <w:spacing w:before="239" w:line="259" w:lineRule="auto"/>
        <w:ind w:left="23" w:right="20" w:firstLine="0"/>
        <w:jc w:val="both"/>
        <w:rPr>
          <w:sz w:val="28"/>
        </w:rPr>
      </w:pPr>
      <w:r>
        <w:rPr>
          <w:sz w:val="28"/>
        </w:rPr>
        <w:t xml:space="preserve">The system uses </w:t>
      </w:r>
      <w:r>
        <w:rPr>
          <w:b/>
          <w:sz w:val="28"/>
        </w:rPr>
        <w:t xml:space="preserve">Google Generative AI (Gemini API) </w:t>
      </w:r>
      <w:r>
        <w:rPr>
          <w:sz w:val="28"/>
        </w:rPr>
        <w:t xml:space="preserve">for content generation and </w:t>
      </w:r>
      <w:r>
        <w:rPr>
          <w:b/>
          <w:sz w:val="28"/>
        </w:rPr>
        <w:t xml:space="preserve">Streamlit </w:t>
      </w:r>
      <w:r>
        <w:rPr>
          <w:sz w:val="28"/>
        </w:rPr>
        <w:t>for building the interactive web interface.</w:t>
      </w:r>
    </w:p>
    <w:p w14:paraId="4C9EF746">
      <w:pPr>
        <w:pStyle w:val="8"/>
        <w:spacing w:before="238" w:line="261" w:lineRule="auto"/>
        <w:ind w:left="23" w:right="20"/>
        <w:jc w:val="both"/>
      </w:pPr>
      <w:r>
        <w:t>This project demonstrates the integration of Generative AI into real-world applications for content automation.</w:t>
      </w:r>
    </w:p>
    <w:p w14:paraId="001F27CA">
      <w:pPr>
        <w:pStyle w:val="4"/>
        <w:keepNext w:val="0"/>
        <w:keepLines w:val="0"/>
        <w:widowControl/>
        <w:suppressLineNumbers w:val="0"/>
      </w:pPr>
      <w:r>
        <w:rPr>
          <w:rStyle w:val="10"/>
          <w:rFonts w:hint="default" w:ascii="Times New Roman" w:hAnsi="Times New Roman" w:cs="Times New Roman"/>
          <w:b/>
          <w:bCs/>
          <w:sz w:val="32"/>
          <w:szCs w:val="32"/>
          <w:u w:val="single"/>
        </w:rPr>
        <w:t>Purpose</w:t>
      </w:r>
    </w:p>
    <w:p w14:paraId="0927A6FE">
      <w:pPr>
        <w:pStyle w:val="9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The purpose of this project is to:</w:t>
      </w:r>
    </w:p>
    <w:p w14:paraId="4615CC03">
      <w:pPr>
        <w:pStyle w:val="4"/>
        <w:numPr>
          <w:ilvl w:val="0"/>
          <w:numId w:val="1"/>
        </w:numPr>
        <w:bidi w:val="0"/>
        <w:spacing w:line="360" w:lineRule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Automate recipe blog generation using AI.</w:t>
      </w:r>
    </w:p>
    <w:p w14:paraId="3415C133">
      <w:pPr>
        <w:pStyle w:val="4"/>
        <w:numPr>
          <w:ilvl w:val="0"/>
          <w:numId w:val="1"/>
        </w:numPr>
        <w:bidi w:val="0"/>
        <w:spacing w:line="360" w:lineRule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Reduce manual effort in food content writing.</w:t>
      </w:r>
    </w:p>
    <w:p w14:paraId="0ED94173">
      <w:pPr>
        <w:pStyle w:val="4"/>
        <w:numPr>
          <w:ilvl w:val="0"/>
          <w:numId w:val="1"/>
        </w:numPr>
        <w:bidi w:val="0"/>
        <w:spacing w:line="360" w:lineRule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Provide personalized and creative recipe suggestions.</w:t>
      </w:r>
    </w:p>
    <w:p w14:paraId="2A10F377">
      <w:pPr>
        <w:pStyle w:val="4"/>
        <w:numPr>
          <w:ilvl w:val="0"/>
          <w:numId w:val="1"/>
        </w:numPr>
        <w:bidi w:val="0"/>
        <w:spacing w:line="360" w:lineRule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Demonstrate practical implementation of Generative AI in web applications.</w:t>
      </w:r>
    </w:p>
    <w:p w14:paraId="71149903">
      <w:pPr>
        <w:pStyle w:val="8"/>
        <w:spacing w:before="238" w:line="261" w:lineRule="auto"/>
        <w:ind w:left="23" w:right="20"/>
        <w:jc w:val="both"/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eastAsia="SimSun" w:cs="Times New Roman"/>
          <w:b/>
          <w:bCs/>
          <w:sz w:val="36"/>
          <w:szCs w:val="36"/>
        </w:rPr>
        <w:t>2. IDEATION PHASE</w:t>
      </w:r>
    </w:p>
    <w:p w14:paraId="20AEB504">
      <w:pPr>
        <w:pStyle w:val="2"/>
        <w:spacing w:before="233"/>
        <w:rPr>
          <w:u w:val="single"/>
        </w:rPr>
      </w:pPr>
      <w:r>
        <w:rPr>
          <w:u w:val="single"/>
        </w:rPr>
        <w:t>Problem</w:t>
      </w:r>
      <w:r>
        <w:rPr>
          <w:spacing w:val="-19"/>
          <w:u w:val="single"/>
        </w:rPr>
        <w:t xml:space="preserve"> </w:t>
      </w:r>
      <w:r>
        <w:rPr>
          <w:spacing w:val="-2"/>
          <w:u w:val="single"/>
        </w:rPr>
        <w:t>Statement:</w:t>
      </w:r>
    </w:p>
    <w:p w14:paraId="3DD9C2CC">
      <w:pPr>
        <w:pStyle w:val="8"/>
        <w:spacing w:before="269" w:line="259" w:lineRule="auto"/>
        <w:ind w:left="23" w:right="23"/>
        <w:jc w:val="both"/>
      </w:pPr>
      <w:r>
        <w:t xml:space="preserve">Many food bloggers and content creators spend significant time writing recipe blogs manually. Writing engaging, SEO-friendly, and structured recipe articles requires creativity and effort. </w:t>
      </w:r>
    </w:p>
    <w:p w14:paraId="49983538">
      <w:pPr>
        <w:pStyle w:val="8"/>
        <w:spacing w:before="269" w:line="259" w:lineRule="auto"/>
        <w:ind w:left="23" w:right="23"/>
        <w:jc w:val="both"/>
      </w:pPr>
      <w:r>
        <w:t>There is a need for:</w:t>
      </w:r>
    </w:p>
    <w:p w14:paraId="0C53E0E2">
      <w:pPr>
        <w:pStyle w:val="13"/>
        <w:numPr>
          <w:ilvl w:val="0"/>
          <w:numId w:val="2"/>
        </w:numPr>
        <w:tabs>
          <w:tab w:val="left" w:pos="743"/>
        </w:tabs>
        <w:spacing w:before="244" w:after="0" w:line="240" w:lineRule="auto"/>
        <w:ind w:left="743" w:right="0" w:hanging="360"/>
        <w:jc w:val="left"/>
        <w:rPr>
          <w:sz w:val="28"/>
        </w:rPr>
      </w:pPr>
      <w:r>
        <w:rPr>
          <w:sz w:val="28"/>
        </w:rPr>
        <w:t>Automated</w:t>
      </w:r>
      <w:r>
        <w:rPr>
          <w:spacing w:val="-5"/>
          <w:sz w:val="28"/>
        </w:rPr>
        <w:t xml:space="preserve"> </w:t>
      </w:r>
      <w:r>
        <w:rPr>
          <w:sz w:val="28"/>
        </w:rPr>
        <w:t>recipe</w:t>
      </w:r>
      <w:r>
        <w:rPr>
          <w:spacing w:val="-9"/>
          <w:sz w:val="28"/>
        </w:rPr>
        <w:t xml:space="preserve"> </w:t>
      </w:r>
      <w:r>
        <w:rPr>
          <w:sz w:val="28"/>
        </w:rPr>
        <w:t>blog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generation</w:t>
      </w:r>
    </w:p>
    <w:p w14:paraId="7DF1A92D">
      <w:pPr>
        <w:pStyle w:val="13"/>
        <w:numPr>
          <w:ilvl w:val="0"/>
          <w:numId w:val="2"/>
        </w:numPr>
        <w:tabs>
          <w:tab w:val="left" w:pos="743"/>
        </w:tabs>
        <w:spacing w:before="266" w:after="0" w:line="240" w:lineRule="auto"/>
        <w:ind w:left="743" w:right="0" w:hanging="360"/>
        <w:jc w:val="left"/>
        <w:rPr>
          <w:sz w:val="28"/>
        </w:rPr>
      </w:pPr>
      <w:r>
        <w:rPr>
          <w:sz w:val="28"/>
        </w:rPr>
        <w:t>User-friendly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interface</w:t>
      </w:r>
    </w:p>
    <w:p w14:paraId="7F88563F">
      <w:pPr>
        <w:pStyle w:val="13"/>
        <w:numPr>
          <w:ilvl w:val="0"/>
          <w:numId w:val="2"/>
        </w:numPr>
        <w:tabs>
          <w:tab w:val="left" w:pos="743"/>
        </w:tabs>
        <w:spacing w:before="263" w:after="0" w:line="240" w:lineRule="auto"/>
        <w:ind w:left="743" w:right="0" w:hanging="360"/>
        <w:jc w:val="left"/>
        <w:rPr>
          <w:sz w:val="28"/>
        </w:rPr>
      </w:pPr>
      <w:r>
        <w:rPr>
          <w:sz w:val="28"/>
        </w:rPr>
        <w:t>Fast</w:t>
      </w:r>
      <w:r>
        <w:rPr>
          <w:spacing w:val="-4"/>
          <w:sz w:val="28"/>
        </w:rPr>
        <w:t xml:space="preserve"> </w:t>
      </w:r>
      <w:r>
        <w:rPr>
          <w:sz w:val="28"/>
        </w:rPr>
        <w:t>content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creation</w:t>
      </w:r>
    </w:p>
    <w:p w14:paraId="3761831B">
      <w:pPr>
        <w:pStyle w:val="13"/>
        <w:numPr>
          <w:ilvl w:val="0"/>
          <w:numId w:val="2"/>
        </w:numPr>
        <w:tabs>
          <w:tab w:val="left" w:pos="743"/>
        </w:tabs>
        <w:spacing w:before="266" w:after="0" w:line="240" w:lineRule="auto"/>
        <w:ind w:left="743" w:right="0" w:hanging="360"/>
        <w:jc w:val="left"/>
        <w:rPr>
          <w:sz w:val="28"/>
        </w:rPr>
      </w:pPr>
      <w:r>
        <w:rPr>
          <w:sz w:val="28"/>
        </w:rPr>
        <w:t>AI-based</w:t>
      </w:r>
      <w:r>
        <w:rPr>
          <w:spacing w:val="-8"/>
          <w:sz w:val="28"/>
        </w:rPr>
        <w:t xml:space="preserve"> </w:t>
      </w:r>
      <w:r>
        <w:rPr>
          <w:sz w:val="28"/>
        </w:rPr>
        <w:t>intelligent</w:t>
      </w:r>
      <w:r>
        <w:rPr>
          <w:spacing w:val="-8"/>
          <w:sz w:val="28"/>
        </w:rPr>
        <w:t xml:space="preserve"> </w:t>
      </w:r>
      <w:r>
        <w:rPr>
          <w:sz w:val="28"/>
        </w:rPr>
        <w:t>text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generation</w:t>
      </w:r>
    </w:p>
    <w:p w14:paraId="332A6A2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Style w:val="10"/>
          <w:rFonts w:hint="default" w:ascii="Times New Roman" w:hAnsi="Times New Roman" w:cs="Times New Roman"/>
          <w:b/>
          <w:bCs/>
          <w:sz w:val="32"/>
          <w:szCs w:val="32"/>
          <w:u w:val="single"/>
        </w:rPr>
        <w:t>Empathy Map Canvas</w:t>
      </w:r>
    </w:p>
    <w:p w14:paraId="41D62147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User Thinks:</w:t>
      </w:r>
    </w:p>
    <w:p w14:paraId="5349148F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420" w:leftChars="0" w:hanging="420" w:firstLineChars="0"/>
      </w:pPr>
      <w:r>
        <w:t>Writing recipes takes time.</w:t>
      </w:r>
    </w:p>
    <w:p w14:paraId="1DBDF830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420" w:leftChars="0" w:hanging="420" w:firstLineChars="0"/>
      </w:pPr>
      <w:r>
        <w:t>Needs creative and engaging content.</w:t>
      </w:r>
    </w:p>
    <w:p w14:paraId="6409695A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User Feels:</w:t>
      </w:r>
    </w:p>
    <w:p w14:paraId="746DDC52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420" w:leftChars="0" w:hanging="420" w:firstLineChars="0"/>
      </w:pPr>
      <w:r>
        <w:t>Pressured to post regularly.</w:t>
      </w:r>
    </w:p>
    <w:p w14:paraId="47DC8B84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420" w:leftChars="0" w:hanging="420" w:firstLineChars="0"/>
      </w:pPr>
      <w:r>
        <w:t>Needs inspiration.</w:t>
      </w:r>
    </w:p>
    <w:p w14:paraId="124A3994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User Says:</w:t>
      </w:r>
    </w:p>
    <w:p w14:paraId="1AA8F83E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420" w:leftChars="0" w:hanging="420" w:firstLineChars="0"/>
      </w:pPr>
      <w:r>
        <w:t>“I want quick recipe ideas.”</w:t>
      </w:r>
    </w:p>
    <w:p w14:paraId="7CD20710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420" w:leftChars="0" w:hanging="420" w:firstLineChars="0"/>
      </w:pPr>
      <w:r>
        <w:t>“I need blog-ready content.”</w:t>
      </w:r>
    </w:p>
    <w:p w14:paraId="0672D2B9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User Does:</w:t>
      </w:r>
    </w:p>
    <w:p w14:paraId="7D186D39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420" w:leftChars="0" w:hanging="420" w:firstLineChars="0"/>
      </w:pPr>
      <w:r>
        <w:t>Searches for recipe ideas online.</w:t>
      </w:r>
    </w:p>
    <w:p w14:paraId="6FADDB89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420" w:leftChars="0" w:hanging="420" w:firstLineChars="0"/>
      </w:pPr>
      <w:r>
        <w:t>Manually drafts blog posts.</w:t>
      </w:r>
    </w:p>
    <w:p w14:paraId="1F716D7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  <w:u w:val="single"/>
        </w:rPr>
      </w:pPr>
      <w:r>
        <w:rPr>
          <w:rStyle w:val="10"/>
          <w:rFonts w:hint="default" w:ascii="Times New Roman" w:hAnsi="Times New Roman" w:cs="Times New Roman"/>
          <w:b/>
          <w:bCs/>
          <w:sz w:val="32"/>
          <w:szCs w:val="32"/>
          <w:u w:val="single"/>
        </w:rPr>
        <w:t xml:space="preserve"> Brainstorming</w:t>
      </w:r>
    </w:p>
    <w:p w14:paraId="62D7D691">
      <w:pPr>
        <w:pStyle w:val="9"/>
        <w:keepNext w:val="0"/>
        <w:keepLines w:val="0"/>
        <w:widowControl/>
        <w:suppressLineNumbers w:val="0"/>
      </w:pPr>
      <w:r>
        <w:t>Possible solutions discussed:</w:t>
      </w:r>
    </w:p>
    <w:p w14:paraId="67735595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420" w:leftChars="0" w:hanging="420" w:firstLineChars="0"/>
      </w:pPr>
      <w:r>
        <w:t>AI-based recipe generator</w:t>
      </w:r>
    </w:p>
    <w:p w14:paraId="1E28DD30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420" w:leftChars="0" w:hanging="420" w:firstLineChars="0"/>
      </w:pPr>
      <w:r>
        <w:t>Template-based blog writing system</w:t>
      </w:r>
    </w:p>
    <w:p w14:paraId="07FA358E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420" w:leftChars="0" w:hanging="420" w:firstLineChars="0"/>
        <w:rPr>
          <w:rFonts w:hint="default"/>
          <w:lang w:val="en-IN"/>
        </w:rPr>
      </w:pPr>
      <w:r>
        <w:t>Personalized content recommendation system</w:t>
      </w:r>
      <w:r>
        <w:rPr>
          <w:rFonts w:hint="default"/>
          <w:lang w:val="en-IN"/>
        </w:rPr>
        <w:t xml:space="preserve"> </w:t>
      </w:r>
    </w:p>
    <w:p w14:paraId="2FFC1163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420" w:leftChars="0" w:hanging="420" w:firstLineChars="0"/>
      </w:pPr>
      <w:r>
        <w:t>Integration of AI for automatic content generation</w:t>
      </w:r>
    </w:p>
    <w:p w14:paraId="63D96BE2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420" w:leftChars="0" w:hanging="420" w:firstLineChars="0"/>
      </w:pPr>
      <w:r>
        <w:t xml:space="preserve">Final solution chosen: </w:t>
      </w:r>
      <w:r>
        <w:rPr>
          <w:rStyle w:val="10"/>
        </w:rPr>
        <w:t>AI-driven automated rec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ipe blogging platform.</w:t>
      </w:r>
    </w:p>
    <w:p w14:paraId="28C684E4">
      <w:pPr>
        <w:pStyle w:val="13"/>
        <w:numPr>
          <w:ilvl w:val="0"/>
          <w:numId w:val="0"/>
        </w:numPr>
        <w:tabs>
          <w:tab w:val="left" w:pos="743"/>
        </w:tabs>
        <w:spacing w:before="266" w:after="0" w:line="240" w:lineRule="auto"/>
        <w:ind w:right="0" w:rightChars="0"/>
        <w:jc w:val="left"/>
        <w:rPr>
          <w:sz w:val="28"/>
        </w:rPr>
      </w:pPr>
    </w:p>
    <w:p w14:paraId="7ED0ED4F">
      <w:pPr>
        <w:pStyle w:val="2"/>
        <w:rPr>
          <w:spacing w:val="-2"/>
        </w:rPr>
      </w:pPr>
    </w:p>
    <w:p w14:paraId="052A9BED">
      <w:pPr>
        <w:pStyle w:val="2"/>
        <w:rPr>
          <w:u w:val="single"/>
        </w:rPr>
      </w:pPr>
      <w:r>
        <w:rPr>
          <w:spacing w:val="-2"/>
          <w:u w:val="single"/>
        </w:rPr>
        <w:t>Objectives:</w:t>
      </w:r>
    </w:p>
    <w:p w14:paraId="032B9C3A">
      <w:pPr>
        <w:pStyle w:val="8"/>
        <w:spacing w:before="272"/>
        <w:ind w:left="23"/>
      </w:pPr>
      <w:r>
        <w:t>The</w:t>
      </w:r>
      <w:r>
        <w:rPr>
          <w:spacing w:val="-4"/>
        </w:rPr>
        <w:t xml:space="preserve"> </w:t>
      </w:r>
      <w:r>
        <w:t>main</w:t>
      </w:r>
      <w:r>
        <w:rPr>
          <w:spacing w:val="-6"/>
        </w:rPr>
        <w:t xml:space="preserve"> </w:t>
      </w:r>
      <w:r>
        <w:t>objectives</w:t>
      </w:r>
      <w:r>
        <w:rPr>
          <w:spacing w:val="-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rPr>
          <w:spacing w:val="-4"/>
        </w:rPr>
        <w:t>are:</w:t>
      </w:r>
    </w:p>
    <w:p w14:paraId="783DF0C7">
      <w:pPr>
        <w:pStyle w:val="13"/>
        <w:numPr>
          <w:ilvl w:val="0"/>
          <w:numId w:val="2"/>
        </w:numPr>
        <w:tabs>
          <w:tab w:val="left" w:pos="743"/>
        </w:tabs>
        <w:spacing w:before="266" w:after="0" w:line="240" w:lineRule="auto"/>
        <w:ind w:left="743" w:right="0" w:hanging="360"/>
        <w:jc w:val="left"/>
        <w:rPr>
          <w:sz w:val="28"/>
        </w:rPr>
      </w:pPr>
      <w:r>
        <w:rPr>
          <w:sz w:val="28"/>
        </w:rPr>
        <w:t>To</w:t>
      </w:r>
      <w:r>
        <w:rPr>
          <w:spacing w:val="-11"/>
          <w:sz w:val="28"/>
        </w:rPr>
        <w:t xml:space="preserve"> </w:t>
      </w:r>
      <w:r>
        <w:rPr>
          <w:sz w:val="28"/>
        </w:rPr>
        <w:t>develop</w:t>
      </w:r>
      <w:r>
        <w:rPr>
          <w:spacing w:val="-7"/>
          <w:sz w:val="28"/>
        </w:rPr>
        <w:t xml:space="preserve"> </w:t>
      </w:r>
      <w:r>
        <w:rPr>
          <w:sz w:val="28"/>
        </w:rPr>
        <w:t>an</w:t>
      </w:r>
      <w:r>
        <w:rPr>
          <w:spacing w:val="-18"/>
          <w:sz w:val="28"/>
        </w:rPr>
        <w:t xml:space="preserve"> </w:t>
      </w:r>
      <w:r>
        <w:rPr>
          <w:sz w:val="28"/>
        </w:rPr>
        <w:t>AI-based</w:t>
      </w:r>
      <w:r>
        <w:rPr>
          <w:spacing w:val="-7"/>
          <w:sz w:val="28"/>
        </w:rPr>
        <w:t xml:space="preserve"> </w:t>
      </w:r>
      <w:r>
        <w:rPr>
          <w:sz w:val="28"/>
        </w:rPr>
        <w:t>recipe</w:t>
      </w:r>
      <w:r>
        <w:rPr>
          <w:spacing w:val="-9"/>
          <w:sz w:val="28"/>
        </w:rPr>
        <w:t xml:space="preserve"> </w:t>
      </w:r>
      <w:r>
        <w:rPr>
          <w:sz w:val="28"/>
        </w:rPr>
        <w:t>blog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generator.</w:t>
      </w:r>
    </w:p>
    <w:p w14:paraId="7EFCC577">
      <w:pPr>
        <w:pStyle w:val="13"/>
        <w:numPr>
          <w:ilvl w:val="0"/>
          <w:numId w:val="2"/>
        </w:numPr>
        <w:tabs>
          <w:tab w:val="left" w:pos="743"/>
        </w:tabs>
        <w:spacing w:before="266" w:after="0" w:line="240" w:lineRule="auto"/>
        <w:ind w:left="743" w:right="0" w:hanging="360"/>
        <w:jc w:val="left"/>
        <w:rPr>
          <w:sz w:val="28"/>
        </w:rPr>
      </w:pPr>
      <w:r>
        <w:rPr>
          <w:sz w:val="28"/>
        </w:rPr>
        <w:t>To</w:t>
      </w:r>
      <w:r>
        <w:rPr>
          <w:spacing w:val="-10"/>
          <w:sz w:val="28"/>
        </w:rPr>
        <w:t xml:space="preserve"> </w:t>
      </w:r>
      <w:r>
        <w:rPr>
          <w:sz w:val="28"/>
        </w:rPr>
        <w:t>integrate</w:t>
      </w:r>
      <w:r>
        <w:rPr>
          <w:spacing w:val="-8"/>
          <w:sz w:val="28"/>
        </w:rPr>
        <w:t xml:space="preserve"> </w:t>
      </w:r>
      <w:r>
        <w:rPr>
          <w:sz w:val="28"/>
        </w:rPr>
        <w:t>Google</w:t>
      </w:r>
      <w:r>
        <w:rPr>
          <w:spacing w:val="-8"/>
          <w:sz w:val="28"/>
        </w:rPr>
        <w:t xml:space="preserve"> </w:t>
      </w:r>
      <w:r>
        <w:rPr>
          <w:sz w:val="28"/>
        </w:rPr>
        <w:t>Gemini</w:t>
      </w:r>
      <w:r>
        <w:rPr>
          <w:spacing w:val="-18"/>
          <w:sz w:val="28"/>
        </w:rPr>
        <w:t xml:space="preserve"> </w:t>
      </w:r>
      <w:r>
        <w:rPr>
          <w:sz w:val="28"/>
        </w:rPr>
        <w:t>API</w:t>
      </w:r>
      <w:r>
        <w:rPr>
          <w:spacing w:val="-8"/>
          <w:sz w:val="28"/>
        </w:rPr>
        <w:t xml:space="preserve"> </w:t>
      </w:r>
      <w:r>
        <w:rPr>
          <w:sz w:val="28"/>
        </w:rPr>
        <w:t>for</w:t>
      </w:r>
      <w:r>
        <w:rPr>
          <w:spacing w:val="-7"/>
          <w:sz w:val="28"/>
        </w:rPr>
        <w:t xml:space="preserve"> </w:t>
      </w:r>
      <w:r>
        <w:rPr>
          <w:sz w:val="28"/>
        </w:rPr>
        <w:t>content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creation.</w:t>
      </w:r>
    </w:p>
    <w:p w14:paraId="25616A8B">
      <w:pPr>
        <w:pStyle w:val="13"/>
        <w:numPr>
          <w:ilvl w:val="0"/>
          <w:numId w:val="2"/>
        </w:numPr>
        <w:tabs>
          <w:tab w:val="left" w:pos="743"/>
        </w:tabs>
        <w:spacing w:before="266" w:after="0" w:line="240" w:lineRule="auto"/>
        <w:ind w:left="743" w:right="0" w:hanging="360"/>
        <w:jc w:val="left"/>
        <w:rPr>
          <w:sz w:val="28"/>
        </w:rPr>
      </w:pP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design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clean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interactive</w:t>
      </w:r>
      <w:r>
        <w:rPr>
          <w:spacing w:val="-6"/>
          <w:sz w:val="28"/>
        </w:rPr>
        <w:t xml:space="preserve"> </w:t>
      </w:r>
      <w:r>
        <w:rPr>
          <w:sz w:val="28"/>
        </w:rPr>
        <w:t>UI</w:t>
      </w:r>
      <w:r>
        <w:rPr>
          <w:spacing w:val="-8"/>
          <w:sz w:val="28"/>
        </w:rPr>
        <w:t xml:space="preserve"> </w:t>
      </w:r>
      <w:r>
        <w:rPr>
          <w:sz w:val="28"/>
        </w:rPr>
        <w:t>using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Streamlit.</w:t>
      </w:r>
    </w:p>
    <w:p w14:paraId="01C84B7F">
      <w:pPr>
        <w:pStyle w:val="13"/>
        <w:numPr>
          <w:ilvl w:val="0"/>
          <w:numId w:val="2"/>
        </w:numPr>
        <w:tabs>
          <w:tab w:val="left" w:pos="743"/>
        </w:tabs>
        <w:spacing w:before="264" w:after="0" w:line="240" w:lineRule="auto"/>
        <w:ind w:left="743" w:right="0" w:hanging="360"/>
        <w:jc w:val="left"/>
        <w:rPr>
          <w:sz w:val="28"/>
        </w:rPr>
      </w:pP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allow</w:t>
      </w:r>
      <w:r>
        <w:rPr>
          <w:spacing w:val="-10"/>
          <w:sz w:val="28"/>
        </w:rPr>
        <w:t xml:space="preserve"> </w:t>
      </w:r>
      <w:r>
        <w:rPr>
          <w:sz w:val="28"/>
        </w:rPr>
        <w:t>users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z w:val="28"/>
        </w:rPr>
        <w:t>specify</w:t>
      </w:r>
      <w:r>
        <w:rPr>
          <w:spacing w:val="-5"/>
          <w:sz w:val="28"/>
        </w:rPr>
        <w:t xml:space="preserve"> </w:t>
      </w:r>
      <w:r>
        <w:rPr>
          <w:sz w:val="28"/>
        </w:rPr>
        <w:t>recipe</w:t>
      </w:r>
      <w:r>
        <w:rPr>
          <w:spacing w:val="-8"/>
          <w:sz w:val="28"/>
        </w:rPr>
        <w:t xml:space="preserve"> </w:t>
      </w:r>
      <w:r>
        <w:rPr>
          <w:sz w:val="28"/>
        </w:rPr>
        <w:t>topic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word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count.</w:t>
      </w:r>
    </w:p>
    <w:p w14:paraId="175069F6">
      <w:pPr>
        <w:pStyle w:val="13"/>
        <w:numPr>
          <w:ilvl w:val="0"/>
          <w:numId w:val="2"/>
        </w:numPr>
        <w:tabs>
          <w:tab w:val="left" w:pos="743"/>
        </w:tabs>
        <w:spacing w:before="266" w:after="0" w:line="240" w:lineRule="auto"/>
        <w:ind w:left="743" w:right="0" w:hanging="360"/>
        <w:jc w:val="left"/>
        <w:rPr>
          <w:sz w:val="28"/>
        </w:rPr>
      </w:pPr>
      <w:r>
        <w:rPr>
          <w:sz w:val="28"/>
        </w:rPr>
        <w:t>To</w:t>
      </w:r>
      <w:r>
        <w:rPr>
          <w:spacing w:val="-11"/>
          <w:sz w:val="28"/>
        </w:rPr>
        <w:t xml:space="preserve"> </w:t>
      </w:r>
      <w:r>
        <w:rPr>
          <w:sz w:val="28"/>
        </w:rPr>
        <w:t>generate</w:t>
      </w:r>
      <w:r>
        <w:rPr>
          <w:spacing w:val="-13"/>
          <w:sz w:val="28"/>
        </w:rPr>
        <w:t xml:space="preserve"> </w:t>
      </w:r>
      <w:r>
        <w:rPr>
          <w:sz w:val="28"/>
        </w:rPr>
        <w:t>structured</w:t>
      </w:r>
      <w:r>
        <w:rPr>
          <w:spacing w:val="-8"/>
          <w:sz w:val="28"/>
        </w:rPr>
        <w:t xml:space="preserve"> </w:t>
      </w:r>
      <w:r>
        <w:rPr>
          <w:sz w:val="28"/>
        </w:rPr>
        <w:t>blog</w:t>
      </w:r>
      <w:r>
        <w:rPr>
          <w:spacing w:val="-9"/>
          <w:sz w:val="28"/>
        </w:rPr>
        <w:t xml:space="preserve"> </w:t>
      </w:r>
      <w:r>
        <w:rPr>
          <w:sz w:val="28"/>
        </w:rPr>
        <w:t>content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automatically.</w:t>
      </w:r>
    </w:p>
    <w:p w14:paraId="2A4BD997">
      <w:pPr>
        <w:pStyle w:val="13"/>
        <w:spacing w:after="0" w:line="240" w:lineRule="auto"/>
        <w:jc w:val="left"/>
        <w:rPr>
          <w:sz w:val="28"/>
        </w:rPr>
      </w:pPr>
    </w:p>
    <w:p w14:paraId="3AFB37A7">
      <w:pPr>
        <w:pStyle w:val="3"/>
        <w:keepNext w:val="0"/>
        <w:keepLines w:val="0"/>
        <w:widowControl/>
        <w:numPr>
          <w:ilvl w:val="0"/>
          <w:numId w:val="5"/>
        </w:numPr>
        <w:suppressLineNumbers w:val="0"/>
        <w:ind w:left="0" w:leftChars="0" w:firstLine="0" w:firstLineChars="0"/>
        <w:rPr>
          <w:sz w:val="36"/>
          <w:szCs w:val="36"/>
        </w:rPr>
      </w:pPr>
      <w:r>
        <w:rPr>
          <w:rStyle w:val="10"/>
          <w:rFonts w:hint="default"/>
          <w:b/>
          <w:bCs/>
          <w:sz w:val="36"/>
          <w:szCs w:val="36"/>
          <w:lang w:val="en-IN"/>
        </w:rPr>
        <w:t xml:space="preserve"> </w:t>
      </w:r>
      <w:r>
        <w:rPr>
          <w:rStyle w:val="10"/>
          <w:b/>
          <w:bCs/>
          <w:sz w:val="36"/>
          <w:szCs w:val="36"/>
        </w:rPr>
        <w:t>REQUIREMENT ANALYSIS</w:t>
      </w:r>
    </w:p>
    <w:p w14:paraId="62E38BDA">
      <w:pPr>
        <w:pStyle w:val="4"/>
        <w:keepNext w:val="0"/>
        <w:keepLines w:val="0"/>
        <w:widowControl/>
        <w:suppressLineNumbers w:val="0"/>
        <w:ind w:firstLine="482" w:firstLineChars="150"/>
        <w:rPr>
          <w:rFonts w:hint="default" w:ascii="Times New Roman" w:hAnsi="Times New Roman" w:cs="Times New Roman"/>
          <w:sz w:val="32"/>
          <w:szCs w:val="32"/>
          <w:u w:val="single"/>
        </w:rPr>
      </w:pPr>
      <w:r>
        <w:rPr>
          <w:rStyle w:val="10"/>
          <w:rFonts w:hint="default" w:ascii="Times New Roman" w:hAnsi="Times New Roman" w:cs="Times New Roman"/>
          <w:b/>
          <w:bCs/>
          <w:sz w:val="32"/>
          <w:szCs w:val="32"/>
          <w:u w:val="single"/>
        </w:rPr>
        <w:t>Customer Journey Map</w:t>
      </w:r>
    </w:p>
    <w:p w14:paraId="2B492B40">
      <w:pPr>
        <w:pStyle w:val="9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User visits the application.</w:t>
      </w:r>
    </w:p>
    <w:p w14:paraId="4BE89D00">
      <w:pPr>
        <w:pStyle w:val="9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sz w:val="28"/>
          <w:szCs w:val="28"/>
          <w:u w:val="none"/>
        </w:rPr>
        <w:t>User enters ingredients and preferences.</w:t>
      </w:r>
    </w:p>
    <w:p w14:paraId="108D24D2">
      <w:pPr>
        <w:pStyle w:val="9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System processes input using AI model.</w:t>
      </w:r>
    </w:p>
    <w:p w14:paraId="2D321897">
      <w:pPr>
        <w:pStyle w:val="9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Recipe blog is generated.</w:t>
      </w:r>
    </w:p>
    <w:p w14:paraId="441068C9">
      <w:pPr>
        <w:pStyle w:val="9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User reads, edits, and downloads content.</w:t>
      </w:r>
    </w:p>
    <w:p w14:paraId="331FA517">
      <w:pPr>
        <w:pStyle w:val="4"/>
        <w:keepNext w:val="0"/>
        <w:keepLines w:val="0"/>
        <w:widowControl/>
        <w:suppressLineNumbers w:val="0"/>
        <w:ind w:firstLine="361" w:firstLineChars="150"/>
        <w:rPr>
          <w:rFonts w:hint="default" w:ascii="Times New Roman" w:hAnsi="Times New Roman" w:cs="Times New Roman"/>
          <w:sz w:val="32"/>
          <w:szCs w:val="32"/>
          <w:u w:val="single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Style w:val="10"/>
          <w:rFonts w:hint="default" w:ascii="Times New Roman" w:hAnsi="Times New Roman" w:cs="Times New Roman"/>
          <w:b/>
          <w:bCs/>
          <w:sz w:val="32"/>
          <w:szCs w:val="32"/>
          <w:u w:val="single"/>
        </w:rPr>
        <w:t>Solution Requirement</w:t>
      </w:r>
    </w:p>
    <w:p w14:paraId="0824FAB9">
      <w:pPr>
        <w:pStyle w:val="9"/>
        <w:keepNext w:val="0"/>
        <w:keepLines w:val="0"/>
        <w:widowControl/>
        <w:suppressLineNumbers w:val="0"/>
        <w:ind w:firstLine="422" w:firstLineChars="15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Functional Requirements:</w:t>
      </w:r>
    </w:p>
    <w:p w14:paraId="5C297550">
      <w:pPr>
        <w:pStyle w:val="9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User input form for ingredients and preferences.</w:t>
      </w:r>
    </w:p>
    <w:p w14:paraId="61FAF0AC">
      <w:pPr>
        <w:pStyle w:val="9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AI-based content generation module.</w:t>
      </w:r>
    </w:p>
    <w:p w14:paraId="3E20F806">
      <w:pPr>
        <w:pStyle w:val="9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Blog formatting feature.</w:t>
      </w:r>
    </w:p>
    <w:p w14:paraId="65A5A899">
      <w:pPr>
        <w:pStyle w:val="9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Output display and download option.</w:t>
      </w:r>
    </w:p>
    <w:p w14:paraId="130CCF16">
      <w:pPr>
        <w:pStyle w:val="9"/>
        <w:keepNext w:val="0"/>
        <w:keepLines w:val="0"/>
        <w:widowControl/>
        <w:suppressLineNumbers w:val="0"/>
        <w:ind w:firstLine="422" w:firstLineChars="15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Non-Functional Requirements:</w:t>
      </w:r>
    </w:p>
    <w:p w14:paraId="7F6EF245">
      <w:pPr>
        <w:pStyle w:val="9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Fast response time.</w:t>
      </w:r>
    </w:p>
    <w:p w14:paraId="0FF58A12">
      <w:pPr>
        <w:pStyle w:val="9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User-friendly interface.</w:t>
      </w:r>
    </w:p>
    <w:p w14:paraId="21B32EAB">
      <w:pPr>
        <w:pStyle w:val="9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Scalability.</w:t>
      </w:r>
    </w:p>
    <w:p w14:paraId="53CC88CA">
      <w:pPr>
        <w:pStyle w:val="9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8"/>
          <w:szCs w:val="28"/>
        </w:rPr>
        <w:t>Data security.</w:t>
      </w:r>
    </w:p>
    <w:p w14:paraId="3EDFD72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  <w:u w:val="single"/>
        </w:rPr>
      </w:pPr>
      <w:r>
        <w:rPr>
          <w:rStyle w:val="10"/>
          <w:rFonts w:hint="default" w:ascii="Times New Roman" w:hAnsi="Times New Roman" w:cs="Times New Roman"/>
          <w:b/>
          <w:bCs/>
          <w:sz w:val="32"/>
          <w:szCs w:val="32"/>
          <w:u w:val="single"/>
        </w:rPr>
        <w:t>Data Flow Diagram</w:t>
      </w:r>
    </w:p>
    <w:p w14:paraId="3BF0381D">
      <w:pPr>
        <w:pStyle w:val="9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Level 0 (Context Diagram):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User → Flavour Fusion System → Generated Recipe Blog</w:t>
      </w:r>
    </w:p>
    <w:p w14:paraId="41C204EC">
      <w:pPr>
        <w:pStyle w:val="9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Level 1: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User Input → Input Processing → AI Model → Content Formatting → Output </w:t>
      </w:r>
    </w:p>
    <w:p w14:paraId="47476C0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Style w:val="10"/>
          <w:rFonts w:hint="default" w:ascii="Times New Roman" w:hAnsi="Times New Roman" w:cs="Times New Roman"/>
          <w:b/>
          <w:bCs/>
          <w:sz w:val="32"/>
          <w:szCs w:val="32"/>
          <w:u w:val="single"/>
        </w:rPr>
        <w:t>Technology Stack</w:t>
      </w:r>
    </w:p>
    <w:p w14:paraId="7DAC9A8E">
      <w:pPr>
        <w:pStyle w:val="9"/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Programming Language: Python</w:t>
      </w:r>
    </w:p>
    <w:p w14:paraId="5D813E89">
      <w:pPr>
        <w:pStyle w:val="9"/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Frontend: HTML/CSS / Streamlit</w:t>
      </w:r>
    </w:p>
    <w:p w14:paraId="1E3031B5">
      <w:pPr>
        <w:pStyle w:val="9"/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Backend: Flask / Django</w:t>
      </w:r>
    </w:p>
    <w:p w14:paraId="6DEAA248">
      <w:pPr>
        <w:pStyle w:val="9"/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AI Integration: Generative AI API</w:t>
      </w:r>
    </w:p>
    <w:p w14:paraId="1737503F">
      <w:pPr>
        <w:pStyle w:val="9"/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Database: MySQL / MongoDB</w:t>
      </w:r>
    </w:p>
    <w:p w14:paraId="6B6E1947">
      <w:pPr>
        <w:pStyle w:val="9"/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Deployment: Cloud Hosting Platform</w:t>
      </w:r>
    </w:p>
    <w:p w14:paraId="6BD23585">
      <w:pPr>
        <w:pStyle w:val="3"/>
        <w:keepNext w:val="0"/>
        <w:keepLines w:val="0"/>
        <w:widowControl/>
        <w:suppressLineNumbers w:val="0"/>
        <w:ind w:left="0" w:leftChars="0" w:firstLine="0" w:firstLineChars="0"/>
        <w:rPr>
          <w:sz w:val="36"/>
          <w:szCs w:val="36"/>
        </w:rPr>
      </w:pPr>
      <w:r>
        <w:rPr>
          <w:rStyle w:val="10"/>
          <w:b/>
          <w:bCs/>
          <w:sz w:val="36"/>
          <w:szCs w:val="36"/>
        </w:rPr>
        <w:t>4. PROJECT DESIGN</w:t>
      </w:r>
    </w:p>
    <w:p w14:paraId="08252D9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  <w:u w:val="single"/>
        </w:rPr>
      </w:pPr>
      <w:r>
        <w:rPr>
          <w:rStyle w:val="10"/>
          <w:rFonts w:hint="default" w:ascii="Times New Roman" w:hAnsi="Times New Roman" w:cs="Times New Roman"/>
          <w:b/>
          <w:bCs/>
          <w:sz w:val="32"/>
          <w:szCs w:val="32"/>
          <w:u w:val="single"/>
        </w:rPr>
        <w:t>Problem Solution Fit</w:t>
      </w:r>
    </w:p>
    <w:p w14:paraId="1D9DF204">
      <w:pPr>
        <w:pStyle w:val="9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The system addresses the need for fast and personalized recipe blog creation by integrating AI-powered content generation, ensuring quality and customization.</w:t>
      </w:r>
    </w:p>
    <w:p w14:paraId="24BBB9A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  <w:u w:val="single"/>
        </w:rPr>
      </w:pPr>
      <w:r>
        <w:rPr>
          <w:rStyle w:val="10"/>
          <w:rFonts w:hint="default" w:ascii="Times New Roman" w:hAnsi="Times New Roman" w:cs="Times New Roman"/>
          <w:b/>
          <w:bCs/>
          <w:sz w:val="32"/>
          <w:szCs w:val="32"/>
          <w:u w:val="single"/>
        </w:rPr>
        <w:t>Proposed Solution</w:t>
      </w:r>
    </w:p>
    <w:p w14:paraId="24C7523A">
      <w:pPr>
        <w:pStyle w:val="9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Flavour Fusion allows users to input ingredients, dietary restrictions, and preferred cuisine. The system generates:</w:t>
      </w:r>
    </w:p>
    <w:p w14:paraId="3EAD6647">
      <w:pPr>
        <w:pStyle w:val="9"/>
        <w:keepNext w:val="0"/>
        <w:keepLines w:val="0"/>
        <w:widowControl/>
        <w:numPr>
          <w:ilvl w:val="0"/>
          <w:numId w:val="9"/>
        </w:numPr>
        <w:suppressLineNumbers w:val="0"/>
        <w:spacing w:line="360" w:lineRule="auto"/>
        <w:ind w:left="4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>Recipe Title</w:t>
      </w:r>
    </w:p>
    <w:p w14:paraId="50964429">
      <w:pPr>
        <w:pStyle w:val="9"/>
        <w:keepNext w:val="0"/>
        <w:keepLines w:val="0"/>
        <w:widowControl/>
        <w:numPr>
          <w:ilvl w:val="0"/>
          <w:numId w:val="9"/>
        </w:numPr>
        <w:suppressLineNumbers w:val="0"/>
        <w:spacing w:line="360" w:lineRule="auto"/>
        <w:ind w:left="4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>Ingredients List</w:t>
      </w:r>
    </w:p>
    <w:p w14:paraId="5AF797DA">
      <w:pPr>
        <w:pStyle w:val="9"/>
        <w:keepNext w:val="0"/>
        <w:keepLines w:val="0"/>
        <w:widowControl/>
        <w:numPr>
          <w:ilvl w:val="0"/>
          <w:numId w:val="9"/>
        </w:numPr>
        <w:suppressLineNumbers w:val="0"/>
        <w:spacing w:line="360" w:lineRule="auto"/>
        <w:ind w:left="4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>Preparation Steps</w:t>
      </w:r>
    </w:p>
    <w:p w14:paraId="195B5B4C">
      <w:pPr>
        <w:pStyle w:val="9"/>
        <w:keepNext w:val="0"/>
        <w:keepLines w:val="0"/>
        <w:widowControl/>
        <w:numPr>
          <w:ilvl w:val="0"/>
          <w:numId w:val="9"/>
        </w:numPr>
        <w:suppressLineNumbers w:val="0"/>
        <w:spacing w:line="360" w:lineRule="auto"/>
        <w:ind w:left="4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>Cooking Tips</w:t>
      </w:r>
    </w:p>
    <w:p w14:paraId="2592BFC1">
      <w:pPr>
        <w:pStyle w:val="9"/>
        <w:keepNext w:val="0"/>
        <w:keepLines w:val="0"/>
        <w:widowControl/>
        <w:numPr>
          <w:ilvl w:val="0"/>
          <w:numId w:val="9"/>
        </w:numPr>
        <w:suppressLineNumbers w:val="0"/>
        <w:spacing w:line="360" w:lineRule="auto"/>
        <w:ind w:left="4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>Nutritional Insights</w:t>
      </w:r>
    </w:p>
    <w:p w14:paraId="12D16B71">
      <w:pPr>
        <w:pStyle w:val="9"/>
        <w:keepNext w:val="0"/>
        <w:keepLines w:val="0"/>
        <w:widowControl/>
        <w:numPr>
          <w:ilvl w:val="0"/>
          <w:numId w:val="9"/>
        </w:numPr>
        <w:suppressLineNumbers w:val="0"/>
        <w:spacing w:line="360" w:lineRule="auto"/>
        <w:ind w:left="4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>Blog-style Description</w:t>
      </w:r>
    </w:p>
    <w:p w14:paraId="598007A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ind w:left="1080" w:leftChars="0" w:right="0" w:rightChars="0"/>
        <w:rPr>
          <w:sz w:val="28"/>
          <w:szCs w:val="28"/>
        </w:rPr>
      </w:pPr>
    </w:p>
    <w:p w14:paraId="54ED27DE">
      <w:pPr>
        <w:pStyle w:val="13"/>
        <w:spacing w:after="0" w:line="360" w:lineRule="auto"/>
        <w:ind w:left="0" w:leftChars="0" w:firstLine="0" w:firstLineChars="0"/>
        <w:jc w:val="left"/>
        <w:rPr>
          <w:rFonts w:hint="default" w:ascii="Times New Roman" w:hAnsi="Times New Roman" w:cs="Times New Roman"/>
          <w:sz w:val="28"/>
          <w:szCs w:val="28"/>
        </w:rPr>
        <w:sectPr>
          <w:type w:val="continuous"/>
          <w:pgSz w:w="11910" w:h="16840"/>
          <w:pgMar w:top="1360" w:right="1417" w:bottom="280" w:left="1417" w:header="720" w:footer="720" w:gutter="0"/>
          <w:cols w:space="720" w:num="1"/>
        </w:sectPr>
      </w:pPr>
    </w:p>
    <w:p w14:paraId="4CFAE92F">
      <w:pPr>
        <w:pStyle w:val="2"/>
        <w:spacing w:before="61"/>
      </w:pPr>
      <w:r>
        <w:rPr>
          <w:spacing w:val="-2"/>
          <w:u w:val="single"/>
        </w:rPr>
        <w:t>System</w:t>
      </w:r>
      <w:r>
        <w:rPr>
          <w:spacing w:val="-16"/>
          <w:u w:val="single"/>
        </w:rPr>
        <w:t xml:space="preserve"> </w:t>
      </w:r>
      <w:r>
        <w:rPr>
          <w:spacing w:val="-2"/>
          <w:u w:val="single"/>
        </w:rPr>
        <w:t>Architecture:</w:t>
      </w:r>
    </w:p>
    <w:p w14:paraId="4699A2E9">
      <w:pPr>
        <w:pStyle w:val="8"/>
        <w:spacing w:before="196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1219200</wp:posOffset>
            </wp:positionH>
            <wp:positionV relativeFrom="paragraph">
              <wp:posOffset>285750</wp:posOffset>
            </wp:positionV>
            <wp:extent cx="5219700" cy="1485900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9547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B78F9A">
      <w:pPr>
        <w:pStyle w:val="8"/>
        <w:spacing w:before="108"/>
        <w:ind w:left="0"/>
        <w:rPr>
          <w:b/>
          <w:sz w:val="32"/>
        </w:rPr>
      </w:pPr>
    </w:p>
    <w:p w14:paraId="4E95C441">
      <w:pPr>
        <w:spacing w:before="0"/>
        <w:ind w:left="23" w:right="0" w:firstLine="0"/>
        <w:jc w:val="left"/>
        <w:rPr>
          <w:b/>
          <w:sz w:val="32"/>
        </w:rPr>
      </w:pPr>
      <w:r>
        <w:rPr>
          <w:b/>
          <w:spacing w:val="-2"/>
          <w:sz w:val="32"/>
        </w:rPr>
        <w:t>Architecture</w:t>
      </w:r>
      <w:r>
        <w:rPr>
          <w:b/>
          <w:spacing w:val="-4"/>
          <w:sz w:val="32"/>
        </w:rPr>
        <w:t xml:space="preserve"> </w:t>
      </w:r>
      <w:r>
        <w:rPr>
          <w:b/>
          <w:spacing w:val="-2"/>
          <w:sz w:val="32"/>
        </w:rPr>
        <w:t>Flow:</w:t>
      </w:r>
    </w:p>
    <w:p w14:paraId="285FD816">
      <w:pPr>
        <w:spacing w:before="268"/>
        <w:ind w:left="503" w:right="0" w:firstLine="0"/>
        <w:jc w:val="left"/>
        <w:rPr>
          <w:sz w:val="24"/>
        </w:rPr>
      </w:pP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Input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Streamlit</w:t>
      </w:r>
      <w:r>
        <w:rPr>
          <w:spacing w:val="-1"/>
          <w:sz w:val="24"/>
        </w:rPr>
        <w:t xml:space="preserve"> </w:t>
      </w:r>
      <w:r>
        <w:rPr>
          <w:sz w:val="24"/>
        </w:rPr>
        <w:t>UI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Gemini</w:t>
      </w:r>
      <w:r>
        <w:rPr>
          <w:spacing w:val="-15"/>
          <w:sz w:val="24"/>
        </w:rPr>
        <w:t xml:space="preserve"> </w:t>
      </w:r>
      <w:r>
        <w:rPr>
          <w:sz w:val="24"/>
        </w:rPr>
        <w:t>API</w:t>
      </w:r>
      <w:r>
        <w:rPr>
          <w:spacing w:val="-1"/>
          <w:sz w:val="24"/>
        </w:rPr>
        <w:t xml:space="preserve"> </w:t>
      </w:r>
      <w:r>
        <w:rPr>
          <w:sz w:val="24"/>
        </w:rPr>
        <w:t>→ Generated</w:t>
      </w:r>
      <w:r>
        <w:rPr>
          <w:spacing w:val="-1"/>
          <w:sz w:val="24"/>
        </w:rPr>
        <w:t xml:space="preserve"> </w:t>
      </w:r>
      <w:r>
        <w:rPr>
          <w:sz w:val="24"/>
        </w:rPr>
        <w:t>Content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3"/>
          <w:sz w:val="24"/>
        </w:rPr>
        <w:t xml:space="preserve"> </w:t>
      </w:r>
      <w:r>
        <w:rPr>
          <w:sz w:val="24"/>
        </w:rPr>
        <w:t>Display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4"/>
          <w:sz w:val="24"/>
        </w:rPr>
        <w:t>User</w:t>
      </w:r>
    </w:p>
    <w:p w14:paraId="30059DE4">
      <w:pPr>
        <w:pStyle w:val="2"/>
        <w:spacing w:before="264"/>
      </w:pPr>
      <w:r>
        <w:rPr>
          <w:spacing w:val="-2"/>
        </w:rPr>
        <w:t>Components:</w:t>
      </w:r>
    </w:p>
    <w:p w14:paraId="01C8AA57">
      <w:pPr>
        <w:pStyle w:val="13"/>
        <w:numPr>
          <w:ilvl w:val="0"/>
          <w:numId w:val="10"/>
        </w:numPr>
        <w:tabs>
          <w:tab w:val="left" w:pos="863"/>
        </w:tabs>
        <w:spacing w:before="268" w:after="0" w:line="240" w:lineRule="auto"/>
        <w:ind w:left="863" w:right="0" w:hanging="360"/>
        <w:jc w:val="left"/>
        <w:rPr>
          <w:rFonts w:ascii="Symbol" w:hAnsi="Symbol"/>
          <w:sz w:val="28"/>
        </w:rPr>
      </w:pPr>
      <w:r>
        <w:rPr>
          <w:b/>
          <w:sz w:val="28"/>
        </w:rPr>
        <w:t>Frontend</w:t>
      </w:r>
      <w:r>
        <w:rPr>
          <w:b/>
          <w:spacing w:val="-9"/>
          <w:sz w:val="28"/>
        </w:rPr>
        <w:t xml:space="preserve"> </w:t>
      </w:r>
      <w:r>
        <w:rPr>
          <w:sz w:val="28"/>
        </w:rPr>
        <w:t>–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Streamlit</w:t>
      </w:r>
    </w:p>
    <w:p w14:paraId="358C66A5">
      <w:pPr>
        <w:pStyle w:val="13"/>
        <w:numPr>
          <w:ilvl w:val="0"/>
          <w:numId w:val="10"/>
        </w:numPr>
        <w:tabs>
          <w:tab w:val="left" w:pos="863"/>
        </w:tabs>
        <w:spacing w:before="24" w:after="0" w:line="240" w:lineRule="auto"/>
        <w:ind w:left="863" w:right="0" w:hanging="360"/>
        <w:jc w:val="left"/>
        <w:rPr>
          <w:rFonts w:ascii="Symbol" w:hAnsi="Symbol"/>
          <w:sz w:val="28"/>
        </w:rPr>
      </w:pPr>
      <w:r>
        <w:rPr>
          <w:b/>
          <w:sz w:val="28"/>
        </w:rPr>
        <w:t>Backend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Python</w:t>
      </w:r>
    </w:p>
    <w:p w14:paraId="3D24A05B">
      <w:pPr>
        <w:pStyle w:val="13"/>
        <w:numPr>
          <w:ilvl w:val="0"/>
          <w:numId w:val="10"/>
        </w:numPr>
        <w:tabs>
          <w:tab w:val="left" w:pos="863"/>
        </w:tabs>
        <w:spacing w:before="27" w:after="0" w:line="240" w:lineRule="auto"/>
        <w:ind w:left="863" w:right="0" w:hanging="360"/>
        <w:jc w:val="left"/>
        <w:rPr>
          <w:rFonts w:ascii="Symbol" w:hAnsi="Symbol"/>
          <w:sz w:val="28"/>
        </w:rPr>
      </w:pPr>
      <w:r>
        <w:rPr>
          <w:b/>
          <w:sz w:val="28"/>
        </w:rPr>
        <w:t>AI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Model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2"/>
          <w:sz w:val="28"/>
        </w:rPr>
        <w:t xml:space="preserve"> </w:t>
      </w:r>
      <w:r>
        <w:rPr>
          <w:sz w:val="28"/>
        </w:rPr>
        <w:t>Google</w:t>
      </w:r>
      <w:r>
        <w:rPr>
          <w:spacing w:val="-6"/>
          <w:sz w:val="28"/>
        </w:rPr>
        <w:t xml:space="preserve"> </w:t>
      </w:r>
      <w:r>
        <w:rPr>
          <w:sz w:val="28"/>
        </w:rPr>
        <w:t>Gemini</w:t>
      </w:r>
      <w:r>
        <w:rPr>
          <w:spacing w:val="-5"/>
          <w:sz w:val="28"/>
        </w:rPr>
        <w:t xml:space="preserve"> </w:t>
      </w:r>
      <w:r>
        <w:rPr>
          <w:sz w:val="28"/>
        </w:rPr>
        <w:t>1.5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Flash</w:t>
      </w:r>
    </w:p>
    <w:p w14:paraId="391FFFB2">
      <w:pPr>
        <w:pStyle w:val="13"/>
        <w:numPr>
          <w:ilvl w:val="0"/>
          <w:numId w:val="10"/>
        </w:numPr>
        <w:tabs>
          <w:tab w:val="left" w:pos="863"/>
        </w:tabs>
        <w:spacing w:before="25" w:after="0" w:line="240" w:lineRule="auto"/>
        <w:ind w:left="863" w:right="0" w:hanging="360"/>
        <w:jc w:val="left"/>
        <w:rPr>
          <w:rFonts w:ascii="Symbol" w:hAnsi="Symbol"/>
          <w:sz w:val="24"/>
        </w:rPr>
      </w:pPr>
      <w:r>
        <w:rPr>
          <w:b/>
          <w:sz w:val="28"/>
        </w:rPr>
        <w:t>Environment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Variables</w:t>
      </w:r>
      <w:r>
        <w:rPr>
          <w:b/>
          <w:spacing w:val="-17"/>
          <w:sz w:val="28"/>
        </w:rPr>
        <w:t xml:space="preserve"> </w:t>
      </w:r>
      <w:r>
        <w:rPr>
          <w:sz w:val="28"/>
        </w:rPr>
        <w:t>–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dotenv</w:t>
      </w:r>
    </w:p>
    <w:p w14:paraId="54592D3A">
      <w:pPr>
        <w:pStyle w:val="2"/>
      </w:pPr>
      <w:r>
        <w:rPr>
          <w:spacing w:val="-4"/>
        </w:rPr>
        <w:t>Technologies</w:t>
      </w:r>
      <w:r>
        <w:rPr>
          <w:spacing w:val="-1"/>
        </w:rPr>
        <w:t xml:space="preserve"> </w:t>
      </w:r>
      <w:r>
        <w:rPr>
          <w:spacing w:val="-2"/>
        </w:rPr>
        <w:t>Used:</w:t>
      </w:r>
    </w:p>
    <w:p w14:paraId="5B33D178">
      <w:pPr>
        <w:pStyle w:val="3"/>
        <w:tabs>
          <w:tab w:val="left" w:pos="3693"/>
        </w:tabs>
        <w:spacing w:before="192"/>
        <w:ind w:left="383"/>
      </w:pPr>
      <w:r>
        <w:rPr>
          <w:spacing w:val="-2"/>
        </w:rPr>
        <w:t>Technology</w:t>
      </w:r>
      <w:r>
        <w:tab/>
      </w:r>
      <w:r>
        <w:rPr>
          <w:spacing w:val="-2"/>
        </w:rPr>
        <w:t>Purpose</w:t>
      </w:r>
    </w:p>
    <w:p w14:paraId="033E0AD6">
      <w:pPr>
        <w:pStyle w:val="13"/>
        <w:numPr>
          <w:ilvl w:val="0"/>
          <w:numId w:val="11"/>
        </w:numPr>
        <w:tabs>
          <w:tab w:val="left" w:pos="742"/>
          <w:tab w:val="left" w:pos="3623"/>
        </w:tabs>
        <w:spacing w:before="322" w:after="0" w:line="322" w:lineRule="exact"/>
        <w:ind w:left="742" w:right="0" w:hanging="359"/>
        <w:jc w:val="left"/>
        <w:rPr>
          <w:sz w:val="28"/>
        </w:rPr>
      </w:pPr>
      <w:r>
        <w:rPr>
          <w:spacing w:val="-2"/>
          <w:sz w:val="28"/>
        </w:rPr>
        <w:t>Python</w:t>
      </w:r>
      <w:r>
        <w:rPr>
          <w:sz w:val="28"/>
        </w:rPr>
        <w:tab/>
      </w:r>
      <w:r>
        <w:rPr>
          <w:sz w:val="28"/>
        </w:rPr>
        <w:t>Core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programming</w:t>
      </w:r>
    </w:p>
    <w:p w14:paraId="39C3836C">
      <w:pPr>
        <w:pStyle w:val="13"/>
        <w:numPr>
          <w:ilvl w:val="0"/>
          <w:numId w:val="11"/>
        </w:numPr>
        <w:tabs>
          <w:tab w:val="left" w:pos="742"/>
          <w:tab w:val="left" w:pos="3623"/>
        </w:tabs>
        <w:spacing w:before="0" w:after="0" w:line="322" w:lineRule="exact"/>
        <w:ind w:left="742" w:right="0" w:hanging="359"/>
        <w:jc w:val="left"/>
        <w:rPr>
          <w:sz w:val="28"/>
        </w:rPr>
      </w:pPr>
      <w:r>
        <w:rPr>
          <w:spacing w:val="-2"/>
          <w:sz w:val="28"/>
        </w:rPr>
        <w:t>Streamlit</w:t>
      </w:r>
      <w:r>
        <w:rPr>
          <w:sz w:val="28"/>
        </w:rPr>
        <w:tab/>
      </w:r>
      <w:r>
        <w:rPr>
          <w:sz w:val="28"/>
        </w:rPr>
        <w:t>Web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interface</w:t>
      </w:r>
    </w:p>
    <w:p w14:paraId="54E58E1E">
      <w:pPr>
        <w:pStyle w:val="13"/>
        <w:numPr>
          <w:ilvl w:val="0"/>
          <w:numId w:val="11"/>
        </w:numPr>
        <w:tabs>
          <w:tab w:val="left" w:pos="742"/>
          <w:tab w:val="left" w:pos="3623"/>
        </w:tabs>
        <w:spacing w:before="0" w:after="0" w:line="322" w:lineRule="exact"/>
        <w:ind w:left="742" w:right="0" w:hanging="359"/>
        <w:jc w:val="left"/>
        <w:rPr>
          <w:sz w:val="28"/>
        </w:rPr>
      </w:pPr>
      <w:r>
        <w:rPr>
          <w:sz w:val="28"/>
        </w:rPr>
        <w:t>Google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GenAI</w:t>
      </w:r>
      <w:r>
        <w:rPr>
          <w:sz w:val="28"/>
        </w:rPr>
        <w:tab/>
      </w:r>
      <w:r>
        <w:rPr>
          <w:sz w:val="28"/>
        </w:rPr>
        <w:t>Content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generation</w:t>
      </w:r>
    </w:p>
    <w:p w14:paraId="11880C79">
      <w:pPr>
        <w:pStyle w:val="13"/>
        <w:numPr>
          <w:ilvl w:val="0"/>
          <w:numId w:val="11"/>
        </w:numPr>
        <w:tabs>
          <w:tab w:val="left" w:pos="742"/>
          <w:tab w:val="left" w:pos="3623"/>
        </w:tabs>
        <w:spacing w:before="0" w:after="0" w:line="240" w:lineRule="auto"/>
        <w:ind w:left="742" w:right="0" w:hanging="359"/>
        <w:jc w:val="left"/>
        <w:rPr>
          <w:sz w:val="28"/>
        </w:rPr>
      </w:pPr>
      <w:r>
        <w:rPr>
          <w:spacing w:val="-2"/>
          <w:sz w:val="28"/>
        </w:rPr>
        <w:t>Dotenv</w:t>
      </w:r>
      <w:r>
        <w:rPr>
          <w:sz w:val="28"/>
        </w:rPr>
        <w:tab/>
      </w:r>
      <w:r>
        <w:rPr>
          <w:sz w:val="28"/>
        </w:rPr>
        <w:t>API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key </w:t>
      </w:r>
      <w:r>
        <w:rPr>
          <w:spacing w:val="-2"/>
          <w:sz w:val="28"/>
        </w:rPr>
        <w:t>management</w:t>
      </w:r>
    </w:p>
    <w:p w14:paraId="4DBD18DB">
      <w:pPr>
        <w:pStyle w:val="8"/>
        <w:spacing w:before="0"/>
        <w:ind w:left="0"/>
      </w:pPr>
    </w:p>
    <w:p w14:paraId="4CBBD954">
      <w:pPr>
        <w:pStyle w:val="2"/>
        <w:spacing w:before="0"/>
      </w:pPr>
      <w:r>
        <w:t>Folder</w:t>
      </w:r>
      <w:r>
        <w:rPr>
          <w:spacing w:val="-11"/>
        </w:rPr>
        <w:t xml:space="preserve"> </w:t>
      </w:r>
      <w:r>
        <w:rPr>
          <w:spacing w:val="-2"/>
        </w:rPr>
        <w:t>Structure:</w:t>
      </w:r>
    </w:p>
    <w:p w14:paraId="053D66A6">
      <w:pPr>
        <w:pStyle w:val="8"/>
        <w:spacing w:before="322"/>
        <w:ind w:left="23"/>
      </w:pPr>
      <w:r>
        <w:rPr>
          <w:spacing w:val="-2"/>
        </w:rPr>
        <w:t>Flavour-Fusion/</w:t>
      </w:r>
    </w:p>
    <w:p w14:paraId="07E8E402">
      <w:pPr>
        <w:spacing w:before="0"/>
        <w:ind w:left="23" w:right="0" w:firstLine="0"/>
        <w:jc w:val="left"/>
        <w:rPr>
          <w:sz w:val="28"/>
        </w:rPr>
      </w:pPr>
      <w:r>
        <w:rPr>
          <w:spacing w:val="-10"/>
          <w:sz w:val="28"/>
        </w:rPr>
        <w:t>│</w:t>
      </w:r>
    </w:p>
    <w:p w14:paraId="66405DB0">
      <w:pPr>
        <w:pStyle w:val="8"/>
        <w:spacing w:before="2" w:line="322" w:lineRule="exact"/>
        <w:ind w:left="23"/>
      </w:pPr>
      <w:r>
        <w:t>├──</w:t>
      </w:r>
      <w:r>
        <w:rPr>
          <w:spacing w:val="-2"/>
        </w:rPr>
        <w:t xml:space="preserve"> app.py</w:t>
      </w:r>
    </w:p>
    <w:p w14:paraId="03179F4B">
      <w:pPr>
        <w:pStyle w:val="8"/>
        <w:spacing w:before="0" w:line="322" w:lineRule="exact"/>
        <w:ind w:left="23"/>
      </w:pPr>
      <w:r>
        <w:t>├──</w:t>
      </w:r>
      <w:r>
        <w:rPr>
          <w:spacing w:val="-2"/>
        </w:rPr>
        <w:t xml:space="preserve"> </w:t>
      </w:r>
      <w:r>
        <w:rPr>
          <w:spacing w:val="-4"/>
        </w:rPr>
        <w:t>.env</w:t>
      </w:r>
    </w:p>
    <w:p w14:paraId="17BCD881">
      <w:pPr>
        <w:pStyle w:val="8"/>
        <w:spacing w:before="0" w:line="322" w:lineRule="exact"/>
        <w:ind w:left="23"/>
      </w:pPr>
      <w:r>
        <w:t>├──</w:t>
      </w:r>
      <w:r>
        <w:rPr>
          <w:spacing w:val="-2"/>
        </w:rPr>
        <w:t xml:space="preserve"> requirements.txt</w:t>
      </w:r>
    </w:p>
    <w:p w14:paraId="139C6E08">
      <w:pPr>
        <w:pStyle w:val="8"/>
        <w:spacing w:before="0" w:line="322" w:lineRule="exact"/>
        <w:ind w:left="23"/>
      </w:pPr>
      <w:r>
        <w:t>├──</w:t>
      </w:r>
      <w:r>
        <w:rPr>
          <w:spacing w:val="-2"/>
        </w:rPr>
        <w:t xml:space="preserve"> README.md</w:t>
      </w:r>
    </w:p>
    <w:p w14:paraId="59FA9E7B">
      <w:pPr>
        <w:pStyle w:val="8"/>
        <w:spacing w:before="0" w:line="322" w:lineRule="exact"/>
        <w:ind w:left="23"/>
      </w:pPr>
      <w:r>
        <w:t>└──</w:t>
      </w:r>
      <w:r>
        <w:rPr>
          <w:spacing w:val="-2"/>
        </w:rPr>
        <w:t xml:space="preserve"> assets/</w:t>
      </w:r>
    </w:p>
    <w:p w14:paraId="3255B10E">
      <w:pPr>
        <w:pStyle w:val="8"/>
        <w:spacing w:before="0"/>
        <w:ind w:left="441"/>
      </w:pPr>
      <w:r>
        <w:t>└──</w:t>
      </w:r>
      <w:r>
        <w:rPr>
          <w:spacing w:val="-2"/>
        </w:rPr>
        <w:t xml:space="preserve"> chatbot_image.png</w:t>
      </w:r>
    </w:p>
    <w:p w14:paraId="72700585">
      <w:pPr>
        <w:pStyle w:val="8"/>
        <w:spacing w:after="0"/>
        <w:sectPr>
          <w:pgSz w:w="11910" w:h="16840"/>
          <w:pgMar w:top="1360" w:right="1417" w:bottom="280" w:left="1417" w:header="720" w:footer="720" w:gutter="0"/>
          <w:cols w:space="720" w:num="1"/>
        </w:sectPr>
      </w:pPr>
    </w:p>
    <w:p w14:paraId="36D562BA">
      <w:pPr>
        <w:pStyle w:val="2"/>
        <w:spacing w:before="61"/>
      </w:pPr>
      <w:r>
        <w:rPr>
          <w:spacing w:val="-2"/>
        </w:rPr>
        <w:t>Methodology:</w:t>
      </w:r>
    </w:p>
    <w:p w14:paraId="7A97790B">
      <w:pPr>
        <w:pStyle w:val="3"/>
        <w:spacing w:before="271"/>
      </w:pPr>
      <w:r>
        <w:t>Step</w:t>
      </w:r>
      <w:r>
        <w:rPr>
          <w:spacing w:val="-4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rPr>
          <w:spacing w:val="-2"/>
        </w:rPr>
        <w:t>Input</w:t>
      </w:r>
    </w:p>
    <w:p w14:paraId="239644B3">
      <w:pPr>
        <w:pStyle w:val="8"/>
        <w:ind w:left="23"/>
      </w:pPr>
      <w:r>
        <w:t>User</w:t>
      </w:r>
      <w:r>
        <w:rPr>
          <w:spacing w:val="-2"/>
        </w:rPr>
        <w:t xml:space="preserve"> enters:</w:t>
      </w:r>
    </w:p>
    <w:p w14:paraId="2EAF71A2">
      <w:pPr>
        <w:pStyle w:val="13"/>
        <w:numPr>
          <w:ilvl w:val="0"/>
          <w:numId w:val="12"/>
        </w:numPr>
        <w:tabs>
          <w:tab w:val="left" w:pos="743"/>
        </w:tabs>
        <w:spacing w:before="266" w:after="0" w:line="240" w:lineRule="auto"/>
        <w:ind w:left="743" w:right="0" w:hanging="360"/>
        <w:jc w:val="left"/>
        <w:rPr>
          <w:sz w:val="28"/>
        </w:rPr>
      </w:pPr>
      <w:r>
        <w:rPr>
          <w:sz w:val="28"/>
        </w:rPr>
        <w:t>Recipe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Topic</w:t>
      </w:r>
    </w:p>
    <w:p w14:paraId="65027F7C">
      <w:pPr>
        <w:pStyle w:val="13"/>
        <w:numPr>
          <w:ilvl w:val="0"/>
          <w:numId w:val="12"/>
        </w:numPr>
        <w:tabs>
          <w:tab w:val="left" w:pos="743"/>
        </w:tabs>
        <w:spacing w:before="264" w:after="0" w:line="240" w:lineRule="auto"/>
        <w:ind w:left="743" w:right="0" w:hanging="360"/>
        <w:jc w:val="left"/>
        <w:rPr>
          <w:sz w:val="28"/>
        </w:rPr>
      </w:pPr>
      <w:r>
        <w:rPr>
          <w:sz w:val="28"/>
        </w:rPr>
        <w:t>Word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Count</w:t>
      </w:r>
    </w:p>
    <w:p w14:paraId="5CD1916A">
      <w:pPr>
        <w:pStyle w:val="3"/>
      </w:pPr>
      <w:r>
        <w:t>Step</w:t>
      </w:r>
      <w:r>
        <w:rPr>
          <w:spacing w:val="-3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Prompt</w:t>
      </w:r>
      <w:r>
        <w:rPr>
          <w:spacing w:val="-2"/>
        </w:rPr>
        <w:t xml:space="preserve"> Engineering</w:t>
      </w:r>
    </w:p>
    <w:p w14:paraId="3A1286A8">
      <w:pPr>
        <w:pStyle w:val="8"/>
        <w:spacing w:before="267"/>
        <w:ind w:left="23"/>
      </w:pPr>
      <w:r>
        <w:t>A</w:t>
      </w:r>
      <w:r>
        <w:rPr>
          <w:spacing w:val="-4"/>
        </w:rPr>
        <w:t xml:space="preserve"> </w:t>
      </w:r>
      <w:r>
        <w:t>structured</w:t>
      </w:r>
      <w:r>
        <w:rPr>
          <w:spacing w:val="-8"/>
        </w:rPr>
        <w:t xml:space="preserve"> </w:t>
      </w:r>
      <w:r>
        <w:t>prompt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rPr>
          <w:spacing w:val="-5"/>
        </w:rPr>
        <w:t>as:</w:t>
      </w:r>
    </w:p>
    <w:p w14:paraId="506E1190">
      <w:pPr>
        <w:pStyle w:val="8"/>
        <w:spacing w:before="263"/>
        <w:ind w:left="23"/>
      </w:pPr>
      <w:r>
        <w:t>“Write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detailed,</w:t>
      </w:r>
      <w:r>
        <w:rPr>
          <w:spacing w:val="-11"/>
        </w:rPr>
        <w:t xml:space="preserve"> </w:t>
      </w:r>
      <w:r>
        <w:t>engaging,</w:t>
      </w:r>
      <w:r>
        <w:rPr>
          <w:spacing w:val="-10"/>
        </w:rPr>
        <w:t xml:space="preserve"> </w:t>
      </w:r>
      <w:r>
        <w:t>SEO-friendly</w:t>
      </w:r>
      <w:r>
        <w:rPr>
          <w:spacing w:val="-12"/>
        </w:rPr>
        <w:t xml:space="preserve"> </w:t>
      </w:r>
      <w:r>
        <w:t>blog</w:t>
      </w:r>
      <w:r>
        <w:rPr>
          <w:spacing w:val="-10"/>
        </w:rPr>
        <w:t xml:space="preserve"> </w:t>
      </w:r>
      <w:r>
        <w:t>post</w:t>
      </w:r>
      <w:r>
        <w:rPr>
          <w:spacing w:val="-11"/>
        </w:rPr>
        <w:t xml:space="preserve"> </w:t>
      </w:r>
      <w:r>
        <w:t>about</w:t>
      </w:r>
      <w:r>
        <w:rPr>
          <w:spacing w:val="-11"/>
        </w:rPr>
        <w:t xml:space="preserve"> </w:t>
      </w:r>
      <w:r>
        <w:t>Malai</w:t>
      </w:r>
      <w:r>
        <w:rPr>
          <w:spacing w:val="-12"/>
        </w:rPr>
        <w:t xml:space="preserve"> </w:t>
      </w:r>
      <w:r>
        <w:t>Kofta</w:t>
      </w:r>
      <w:r>
        <w:rPr>
          <w:spacing w:val="-10"/>
        </w:rPr>
        <w:t xml:space="preserve"> </w:t>
      </w:r>
      <w:r>
        <w:rPr>
          <w:spacing w:val="-2"/>
        </w:rPr>
        <w:t>including</w:t>
      </w:r>
    </w:p>
    <w:p w14:paraId="39F350EF">
      <w:pPr>
        <w:pStyle w:val="8"/>
        <w:spacing w:before="26"/>
        <w:ind w:left="23"/>
      </w:pPr>
      <w:r>
        <w:t>ingredients,</w:t>
      </w:r>
      <w:r>
        <w:rPr>
          <w:spacing w:val="-10"/>
        </w:rPr>
        <w:t xml:space="preserve"> </w:t>
      </w:r>
      <w:r>
        <w:t>preparation</w:t>
      </w:r>
      <w:r>
        <w:rPr>
          <w:spacing w:val="-9"/>
        </w:rPr>
        <w:t xml:space="preserve"> </w:t>
      </w:r>
      <w:r>
        <w:t>steps,</w:t>
      </w:r>
      <w:r>
        <w:rPr>
          <w:spacing w:val="-7"/>
        </w:rPr>
        <w:t xml:space="preserve"> </w:t>
      </w:r>
      <w:r>
        <w:t>cooking</w:t>
      </w:r>
      <w:r>
        <w:rPr>
          <w:spacing w:val="-5"/>
        </w:rPr>
        <w:t xml:space="preserve"> </w:t>
      </w:r>
      <w:r>
        <w:t>tips,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conclusion.”</w:t>
      </w:r>
    </w:p>
    <w:p w14:paraId="3B73ADD7">
      <w:pPr>
        <w:pStyle w:val="3"/>
      </w:pPr>
      <w:r>
        <w:t>Step</w:t>
      </w:r>
      <w:r>
        <w:rPr>
          <w:spacing w:val="-4"/>
        </w:rPr>
        <w:t xml:space="preserve"> </w:t>
      </w:r>
      <w:r>
        <w:t>3:</w:t>
      </w:r>
      <w:r>
        <w:rPr>
          <w:spacing w:val="-5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rPr>
          <w:spacing w:val="-2"/>
        </w:rPr>
        <w:t>Request</w:t>
      </w:r>
    </w:p>
    <w:p w14:paraId="5447F017">
      <w:pPr>
        <w:pStyle w:val="8"/>
        <w:ind w:left="23"/>
      </w:pPr>
      <w:r>
        <w:t>The</w:t>
      </w:r>
      <w:r>
        <w:rPr>
          <w:spacing w:val="-4"/>
        </w:rPr>
        <w:t xml:space="preserve"> </w:t>
      </w:r>
      <w:r>
        <w:t>prompt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sent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b/>
        </w:rPr>
        <w:t>“</w:t>
      </w:r>
      <w:r>
        <w:t>Gemini</w:t>
      </w:r>
      <w:r>
        <w:rPr>
          <w:spacing w:val="-2"/>
        </w:rPr>
        <w:t xml:space="preserve"> </w:t>
      </w:r>
      <w:r>
        <w:t>1.5</w:t>
      </w:r>
      <w:r>
        <w:rPr>
          <w:spacing w:val="-2"/>
        </w:rPr>
        <w:t xml:space="preserve"> </w:t>
      </w:r>
      <w:r>
        <w:t>Flash</w:t>
      </w:r>
      <w:r>
        <w:rPr>
          <w:spacing w:val="-1"/>
        </w:rPr>
        <w:t xml:space="preserve"> </w:t>
      </w:r>
      <w:r>
        <w:rPr>
          <w:spacing w:val="-2"/>
        </w:rPr>
        <w:t>Model”.</w:t>
      </w:r>
    </w:p>
    <w:p w14:paraId="2D83DE82">
      <w:pPr>
        <w:pStyle w:val="3"/>
      </w:pPr>
      <w:r>
        <w:t>Step</w:t>
      </w:r>
      <w:r>
        <w:rPr>
          <w:spacing w:val="-2"/>
        </w:rPr>
        <w:t xml:space="preserve"> </w:t>
      </w:r>
      <w:r>
        <w:t>4:</w:t>
      </w:r>
      <w:r>
        <w:rPr>
          <w:spacing w:val="-5"/>
        </w:rPr>
        <w:t xml:space="preserve"> </w:t>
      </w:r>
      <w:r>
        <w:t>Content</w:t>
      </w:r>
      <w:r>
        <w:rPr>
          <w:spacing w:val="-1"/>
        </w:rPr>
        <w:t xml:space="preserve"> </w:t>
      </w:r>
      <w:r>
        <w:rPr>
          <w:spacing w:val="-2"/>
        </w:rPr>
        <w:t>Generation</w:t>
      </w:r>
    </w:p>
    <w:p w14:paraId="32A84973">
      <w:pPr>
        <w:pStyle w:val="8"/>
        <w:ind w:left="23"/>
      </w:pPr>
      <w:r>
        <w:t>AI</w:t>
      </w:r>
      <w:r>
        <w:rPr>
          <w:spacing w:val="-4"/>
        </w:rPr>
        <w:t xml:space="preserve"> </w:t>
      </w:r>
      <w:r>
        <w:t>generates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t>recipe</w:t>
      </w:r>
      <w:r>
        <w:rPr>
          <w:spacing w:val="-4"/>
        </w:rPr>
        <w:t xml:space="preserve"> </w:t>
      </w:r>
      <w:r>
        <w:rPr>
          <w:spacing w:val="-2"/>
        </w:rPr>
        <w:t>blog.</w:t>
      </w:r>
    </w:p>
    <w:p w14:paraId="19A39BE6">
      <w:pPr>
        <w:pStyle w:val="3"/>
        <w:spacing w:before="264"/>
      </w:pPr>
      <w:r>
        <w:t>Step</w:t>
      </w:r>
      <w:r>
        <w:rPr>
          <w:spacing w:val="-3"/>
        </w:rPr>
        <w:t xml:space="preserve"> </w:t>
      </w:r>
      <w:r>
        <w:t>5:</w:t>
      </w:r>
      <w:r>
        <w:rPr>
          <w:spacing w:val="-2"/>
        </w:rPr>
        <w:t xml:space="preserve"> </w:t>
      </w:r>
      <w:r>
        <w:t>Output</w:t>
      </w:r>
      <w:r>
        <w:rPr>
          <w:spacing w:val="-2"/>
        </w:rPr>
        <w:t xml:space="preserve"> Display</w:t>
      </w:r>
    </w:p>
    <w:p w14:paraId="50C9CD32">
      <w:pPr>
        <w:pStyle w:val="8"/>
        <w:ind w:left="23"/>
      </w:pPr>
      <w:r>
        <w:t>The</w:t>
      </w:r>
      <w:r>
        <w:rPr>
          <w:spacing w:val="-4"/>
        </w:rPr>
        <w:t xml:space="preserve"> </w:t>
      </w:r>
      <w:r>
        <w:t>generated</w:t>
      </w:r>
      <w:r>
        <w:rPr>
          <w:spacing w:val="-7"/>
        </w:rPr>
        <w:t xml:space="preserve"> </w:t>
      </w:r>
      <w:r>
        <w:t>blog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displayed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Streamlit</w:t>
      </w:r>
      <w:r>
        <w:rPr>
          <w:spacing w:val="-2"/>
        </w:rPr>
        <w:t xml:space="preserve"> </w:t>
      </w:r>
      <w:r>
        <w:rPr>
          <w:spacing w:val="-5"/>
        </w:rPr>
        <w:t>UI.</w:t>
      </w:r>
    </w:p>
    <w:p w14:paraId="4EDB9F78">
      <w:pPr>
        <w:pStyle w:val="2"/>
      </w:pPr>
      <w:r>
        <w:rPr>
          <w:spacing w:val="-2"/>
        </w:rPr>
        <w:t>Implementation:</w:t>
      </w:r>
    </w:p>
    <w:p w14:paraId="78D0DE7E">
      <w:pPr>
        <w:pStyle w:val="13"/>
        <w:numPr>
          <w:ilvl w:val="0"/>
          <w:numId w:val="13"/>
        </w:numPr>
        <w:tabs>
          <w:tab w:val="left" w:pos="257"/>
          <w:tab w:val="left" w:pos="743"/>
        </w:tabs>
        <w:spacing w:before="272" w:after="0" w:line="439" w:lineRule="auto"/>
        <w:ind w:left="743" w:right="4920" w:hanging="720"/>
        <w:jc w:val="left"/>
        <w:rPr>
          <w:sz w:val="28"/>
        </w:rPr>
      </w:pPr>
      <w:r>
        <w:rPr>
          <w:b/>
          <w:sz w:val="28"/>
        </w:rPr>
        <w:t xml:space="preserve">Installing Required Libraries: </w:t>
      </w:r>
      <w:r>
        <w:rPr>
          <w:sz w:val="28"/>
        </w:rPr>
        <w:t>pip</w:t>
      </w:r>
      <w:r>
        <w:rPr>
          <w:spacing w:val="-17"/>
          <w:sz w:val="28"/>
        </w:rPr>
        <w:t xml:space="preserve"> </w:t>
      </w:r>
      <w:r>
        <w:rPr>
          <w:sz w:val="28"/>
        </w:rPr>
        <w:t>install</w:t>
      </w:r>
      <w:r>
        <w:rPr>
          <w:spacing w:val="-17"/>
          <w:sz w:val="28"/>
        </w:rPr>
        <w:t xml:space="preserve"> </w:t>
      </w:r>
      <w:r>
        <w:rPr>
          <w:sz w:val="28"/>
        </w:rPr>
        <w:t>google-generativeai pip install python-dotenv</w:t>
      </w:r>
    </w:p>
    <w:p w14:paraId="362C3364">
      <w:pPr>
        <w:pStyle w:val="8"/>
        <w:spacing w:before="0" w:line="319" w:lineRule="exact"/>
      </w:pPr>
      <w:r>
        <w:t>pip</w:t>
      </w:r>
      <w:r>
        <w:rPr>
          <w:spacing w:val="-5"/>
        </w:rPr>
        <w:t xml:space="preserve"> </w:t>
      </w:r>
      <w:r>
        <w:t>install</w:t>
      </w:r>
      <w:r>
        <w:rPr>
          <w:spacing w:val="-4"/>
        </w:rPr>
        <w:t xml:space="preserve"> </w:t>
      </w:r>
      <w:r>
        <w:rPr>
          <w:spacing w:val="-2"/>
        </w:rPr>
        <w:t>streamlit</w:t>
      </w:r>
    </w:p>
    <w:p w14:paraId="0A490EF7">
      <w:pPr>
        <w:pStyle w:val="3"/>
        <w:numPr>
          <w:ilvl w:val="0"/>
          <w:numId w:val="13"/>
        </w:numPr>
        <w:tabs>
          <w:tab w:val="left" w:pos="319"/>
        </w:tabs>
        <w:spacing w:before="266" w:after="0" w:line="240" w:lineRule="auto"/>
        <w:ind w:left="319" w:right="0" w:hanging="296"/>
        <w:jc w:val="left"/>
      </w:pPr>
      <w:r>
        <w:t>Main</w:t>
      </w:r>
      <w:r>
        <w:rPr>
          <w:spacing w:val="-4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rPr>
          <w:spacing w:val="-2"/>
        </w:rPr>
        <w:t>Structure:</w:t>
      </w:r>
    </w:p>
    <w:p w14:paraId="7471F87C">
      <w:pPr>
        <w:pStyle w:val="8"/>
        <w:spacing w:before="263"/>
      </w:pPr>
      <w:r>
        <w:t>import</w:t>
      </w:r>
      <w:r>
        <w:rPr>
          <w:spacing w:val="-4"/>
        </w:rPr>
        <w:t xml:space="preserve"> </w:t>
      </w:r>
      <w:r>
        <w:t>streamlit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rPr>
          <w:spacing w:val="-5"/>
        </w:rPr>
        <w:t>st</w:t>
      </w:r>
    </w:p>
    <w:p w14:paraId="5B3D58E3">
      <w:pPr>
        <w:pStyle w:val="8"/>
        <w:spacing w:line="439" w:lineRule="auto"/>
        <w:ind w:right="3649"/>
      </w:pPr>
      <w:r>
        <w:t>import</w:t>
      </w:r>
      <w:r>
        <w:rPr>
          <w:spacing w:val="-12"/>
        </w:rPr>
        <w:t xml:space="preserve"> </w:t>
      </w:r>
      <w:r>
        <w:t>google.generativeai</w:t>
      </w:r>
      <w:r>
        <w:rPr>
          <w:spacing w:val="-12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genai import os</w:t>
      </w:r>
    </w:p>
    <w:p w14:paraId="0A332A4C">
      <w:pPr>
        <w:pStyle w:val="8"/>
        <w:spacing w:after="0" w:line="439" w:lineRule="auto"/>
        <w:sectPr>
          <w:pgSz w:w="11910" w:h="16840"/>
          <w:pgMar w:top="1360" w:right="1417" w:bottom="280" w:left="1417" w:header="720" w:footer="720" w:gutter="0"/>
          <w:cols w:space="720" w:num="1"/>
        </w:sectPr>
      </w:pPr>
    </w:p>
    <w:p w14:paraId="5FB98F98">
      <w:pPr>
        <w:pStyle w:val="8"/>
        <w:spacing w:before="64"/>
      </w:pPr>
      <w:r>
        <w:t>import</w:t>
      </w:r>
      <w:r>
        <w:rPr>
          <w:spacing w:val="-6"/>
        </w:rPr>
        <w:t xml:space="preserve"> </w:t>
      </w:r>
      <w:r>
        <w:rPr>
          <w:spacing w:val="-2"/>
        </w:rPr>
        <w:t>random</w:t>
      </w:r>
    </w:p>
    <w:p w14:paraId="7E92C4D1">
      <w:pPr>
        <w:pStyle w:val="8"/>
        <w:spacing w:before="264"/>
      </w:pPr>
      <w:r>
        <w:t>from</w:t>
      </w:r>
      <w:r>
        <w:rPr>
          <w:spacing w:val="-6"/>
        </w:rPr>
        <w:t xml:space="preserve"> </w:t>
      </w:r>
      <w:r>
        <w:t>dotenv</w:t>
      </w:r>
      <w:r>
        <w:rPr>
          <w:spacing w:val="-6"/>
        </w:rPr>
        <w:t xml:space="preserve"> </w:t>
      </w:r>
      <w:r>
        <w:t>import</w:t>
      </w:r>
      <w:r>
        <w:rPr>
          <w:spacing w:val="-5"/>
        </w:rPr>
        <w:t xml:space="preserve"> </w:t>
      </w:r>
      <w:r>
        <w:rPr>
          <w:spacing w:val="-2"/>
        </w:rPr>
        <w:t>load_dotenv</w:t>
      </w:r>
    </w:p>
    <w:p w14:paraId="6B7BD94F">
      <w:pPr>
        <w:pStyle w:val="3"/>
        <w:numPr>
          <w:ilvl w:val="0"/>
          <w:numId w:val="13"/>
        </w:numPr>
        <w:tabs>
          <w:tab w:val="left" w:pos="307"/>
        </w:tabs>
        <w:spacing w:before="266" w:after="0" w:line="240" w:lineRule="auto"/>
        <w:ind w:left="307" w:right="0" w:hanging="284"/>
        <w:jc w:val="left"/>
      </w:pPr>
      <w:r>
        <w:t>Load</w:t>
      </w:r>
      <w:r>
        <w:rPr>
          <w:spacing w:val="-7"/>
        </w:rPr>
        <w:t xml:space="preserve"> </w:t>
      </w:r>
      <w:r>
        <w:t>API</w:t>
      </w:r>
      <w:r>
        <w:rPr>
          <w:spacing w:val="-4"/>
        </w:rPr>
        <w:t xml:space="preserve"> Key:</w:t>
      </w:r>
    </w:p>
    <w:p w14:paraId="7A2400B7">
      <w:pPr>
        <w:pStyle w:val="8"/>
      </w:pPr>
      <w:r>
        <w:rPr>
          <w:spacing w:val="-2"/>
        </w:rPr>
        <w:t>load_dotenv()</w:t>
      </w:r>
    </w:p>
    <w:p w14:paraId="21019599">
      <w:pPr>
        <w:pStyle w:val="8"/>
        <w:spacing w:line="439" w:lineRule="auto"/>
      </w:pPr>
      <w:r>
        <w:t>api_key</w:t>
      </w:r>
      <w:r>
        <w:rPr>
          <w:spacing w:val="-18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 xml:space="preserve">os.getenv("GOOGLE_API_KEY") </w:t>
      </w:r>
      <w:r>
        <w:rPr>
          <w:spacing w:val="-2"/>
        </w:rPr>
        <w:t>genai.configure(api_key=api_key)</w:t>
      </w:r>
    </w:p>
    <w:p w14:paraId="50A9335A">
      <w:pPr>
        <w:pStyle w:val="13"/>
        <w:numPr>
          <w:ilvl w:val="0"/>
          <w:numId w:val="13"/>
        </w:numPr>
        <w:tabs>
          <w:tab w:val="left" w:pos="307"/>
          <w:tab w:val="left" w:pos="743"/>
        </w:tabs>
        <w:spacing w:before="0" w:after="0" w:line="439" w:lineRule="auto"/>
        <w:ind w:left="743" w:right="5859" w:hanging="720"/>
        <w:jc w:val="left"/>
        <w:rPr>
          <w:sz w:val="28"/>
        </w:rPr>
      </w:pPr>
      <w:r>
        <w:rPr>
          <w:b/>
          <w:sz w:val="28"/>
        </w:rPr>
        <w:t xml:space="preserve">Model Configuration: </w:t>
      </w:r>
      <w:r>
        <w:rPr>
          <w:sz w:val="28"/>
        </w:rPr>
        <w:t>generation_config</w:t>
      </w:r>
      <w:r>
        <w:rPr>
          <w:spacing w:val="-18"/>
          <w:sz w:val="28"/>
        </w:rPr>
        <w:t xml:space="preserve"> </w:t>
      </w:r>
      <w:r>
        <w:rPr>
          <w:sz w:val="28"/>
        </w:rPr>
        <w:t>=</w:t>
      </w:r>
      <w:r>
        <w:rPr>
          <w:spacing w:val="-17"/>
          <w:sz w:val="28"/>
        </w:rPr>
        <w:t xml:space="preserve"> </w:t>
      </w:r>
      <w:r>
        <w:rPr>
          <w:sz w:val="28"/>
        </w:rPr>
        <w:t>{ "temperature": 0.75,</w:t>
      </w:r>
    </w:p>
    <w:p w14:paraId="47F7EFED">
      <w:pPr>
        <w:pStyle w:val="8"/>
        <w:spacing w:before="0" w:line="319" w:lineRule="exact"/>
      </w:pPr>
      <w:r>
        <w:t>"top_p":</w:t>
      </w:r>
      <w:r>
        <w:rPr>
          <w:spacing w:val="-3"/>
        </w:rPr>
        <w:t xml:space="preserve"> </w:t>
      </w:r>
      <w:r>
        <w:rPr>
          <w:spacing w:val="-2"/>
        </w:rPr>
        <w:t>0.95,</w:t>
      </w:r>
    </w:p>
    <w:p w14:paraId="2069EFCB">
      <w:pPr>
        <w:pStyle w:val="8"/>
        <w:spacing w:before="259"/>
        <w:ind w:left="813"/>
      </w:pPr>
      <w:r>
        <w:t>"top_k":</w:t>
      </w:r>
      <w:r>
        <w:rPr>
          <w:spacing w:val="-7"/>
        </w:rPr>
        <w:t xml:space="preserve"> </w:t>
      </w:r>
      <w:r>
        <w:rPr>
          <w:spacing w:val="-5"/>
        </w:rPr>
        <w:t>64,</w:t>
      </w:r>
    </w:p>
    <w:p w14:paraId="2A51655D">
      <w:pPr>
        <w:pStyle w:val="8"/>
      </w:pPr>
      <w:r>
        <w:t>"max_output_tokens":</w:t>
      </w:r>
      <w:r>
        <w:rPr>
          <w:spacing w:val="-17"/>
        </w:rPr>
        <w:t xml:space="preserve"> </w:t>
      </w:r>
      <w:r>
        <w:rPr>
          <w:spacing w:val="-4"/>
        </w:rPr>
        <w:t>2048,</w:t>
      </w:r>
    </w:p>
    <w:p w14:paraId="1F48D9FC">
      <w:pPr>
        <w:spacing w:before="266"/>
        <w:ind w:left="743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 w14:paraId="160515C2">
      <w:pPr>
        <w:pStyle w:val="3"/>
        <w:numPr>
          <w:ilvl w:val="0"/>
          <w:numId w:val="13"/>
        </w:numPr>
        <w:tabs>
          <w:tab w:val="left" w:pos="305"/>
        </w:tabs>
        <w:spacing w:before="266" w:after="0" w:line="240" w:lineRule="auto"/>
        <w:ind w:left="305" w:right="0" w:hanging="282"/>
        <w:jc w:val="left"/>
      </w:pPr>
      <w:r>
        <w:t>Creating</w:t>
      </w:r>
      <w:r>
        <w:rPr>
          <w:spacing w:val="-5"/>
        </w:rPr>
        <w:t xml:space="preserve"> </w:t>
      </w:r>
      <w:r>
        <w:rPr>
          <w:spacing w:val="-2"/>
        </w:rPr>
        <w:t>Model:</w:t>
      </w:r>
    </w:p>
    <w:p w14:paraId="452D6905">
      <w:pPr>
        <w:pStyle w:val="8"/>
        <w:spacing w:line="436" w:lineRule="auto"/>
        <w:ind w:left="1021" w:right="3600" w:hanging="279"/>
      </w:pPr>
      <w:r>
        <w:t xml:space="preserve">model = genai.GenerativeModel( </w:t>
      </w:r>
      <w:r>
        <w:rPr>
          <w:spacing w:val="-2"/>
        </w:rPr>
        <w:t>model_name="gemini-1.5-flash-latest", generation_config=generation_config</w:t>
      </w:r>
    </w:p>
    <w:p w14:paraId="0AC08B61">
      <w:pPr>
        <w:spacing w:before="4"/>
        <w:ind w:left="743" w:right="0" w:firstLine="0"/>
        <w:jc w:val="left"/>
        <w:rPr>
          <w:sz w:val="28"/>
        </w:rPr>
      </w:pPr>
      <w:r>
        <w:rPr>
          <w:spacing w:val="-10"/>
          <w:sz w:val="28"/>
        </w:rPr>
        <w:t>)</w:t>
      </w:r>
    </w:p>
    <w:p w14:paraId="605971B3">
      <w:pPr>
        <w:pStyle w:val="3"/>
        <w:numPr>
          <w:ilvl w:val="0"/>
          <w:numId w:val="13"/>
        </w:numPr>
        <w:tabs>
          <w:tab w:val="left" w:pos="307"/>
        </w:tabs>
        <w:spacing w:before="266" w:after="0" w:line="240" w:lineRule="auto"/>
        <w:ind w:left="307" w:right="0" w:hanging="284"/>
        <w:jc w:val="left"/>
      </w:pPr>
      <w:r>
        <w:t>Generate</w:t>
      </w:r>
      <w:r>
        <w:rPr>
          <w:spacing w:val="-8"/>
        </w:rPr>
        <w:t xml:space="preserve"> </w:t>
      </w:r>
      <w:r>
        <w:t>Recipe</w:t>
      </w:r>
      <w:r>
        <w:rPr>
          <w:spacing w:val="-7"/>
        </w:rPr>
        <w:t xml:space="preserve"> </w:t>
      </w:r>
      <w:r>
        <w:rPr>
          <w:spacing w:val="-2"/>
        </w:rPr>
        <w:t>Function:</w:t>
      </w:r>
    </w:p>
    <w:p w14:paraId="568068AE">
      <w:pPr>
        <w:pStyle w:val="8"/>
        <w:spacing w:before="264" w:line="439" w:lineRule="auto"/>
        <w:ind w:left="1021" w:right="3649" w:hanging="279"/>
      </w:pPr>
      <w:r>
        <w:t>def</w:t>
      </w:r>
      <w:r>
        <w:rPr>
          <w:spacing w:val="-17"/>
        </w:rPr>
        <w:t xml:space="preserve"> </w:t>
      </w:r>
      <w:r>
        <w:t>generate_recipe(topic,</w:t>
      </w:r>
      <w:r>
        <w:rPr>
          <w:spacing w:val="-18"/>
        </w:rPr>
        <w:t xml:space="preserve"> </w:t>
      </w:r>
      <w:r>
        <w:t>word_count): prompt = f"""</w:t>
      </w:r>
    </w:p>
    <w:p w14:paraId="1298450E">
      <w:pPr>
        <w:pStyle w:val="8"/>
        <w:spacing w:before="0" w:line="320" w:lineRule="exact"/>
        <w:ind w:left="1021"/>
      </w:pP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detailed</w:t>
      </w:r>
      <w:r>
        <w:rPr>
          <w:spacing w:val="-4"/>
        </w:rPr>
        <w:t xml:space="preserve"> </w:t>
      </w:r>
      <w:r>
        <w:t>recipe</w:t>
      </w:r>
      <w:r>
        <w:rPr>
          <w:spacing w:val="-5"/>
        </w:rPr>
        <w:t xml:space="preserve"> </w:t>
      </w:r>
      <w:r>
        <w:t>blog</w:t>
      </w:r>
      <w:r>
        <w:rPr>
          <w:spacing w:val="-4"/>
        </w:rPr>
        <w:t xml:space="preserve"> </w:t>
      </w:r>
      <w:r>
        <w:t>about</w:t>
      </w:r>
      <w:r>
        <w:rPr>
          <w:spacing w:val="-3"/>
        </w:rPr>
        <w:t xml:space="preserve"> </w:t>
      </w:r>
      <w:r>
        <w:rPr>
          <w:spacing w:val="-2"/>
        </w:rPr>
        <w:t>{topic}.</w:t>
      </w:r>
    </w:p>
    <w:p w14:paraId="55C44D1F">
      <w:pPr>
        <w:pStyle w:val="8"/>
        <w:spacing w:line="439" w:lineRule="auto"/>
        <w:ind w:left="1021" w:right="868"/>
      </w:pPr>
      <w:r>
        <w:t>The</w:t>
      </w:r>
      <w:r>
        <w:rPr>
          <w:spacing w:val="-5"/>
        </w:rPr>
        <w:t xml:space="preserve"> </w:t>
      </w:r>
      <w:r>
        <w:t>blog</w:t>
      </w:r>
      <w:r>
        <w:rPr>
          <w:spacing w:val="-8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approximately</w:t>
      </w:r>
      <w:r>
        <w:rPr>
          <w:spacing w:val="-4"/>
        </w:rPr>
        <w:t xml:space="preserve"> </w:t>
      </w:r>
      <w:r>
        <w:t>{word_count}</w:t>
      </w:r>
      <w:r>
        <w:rPr>
          <w:spacing w:val="-9"/>
        </w:rPr>
        <w:t xml:space="preserve"> </w:t>
      </w:r>
      <w:r>
        <w:t xml:space="preserve">words. </w:t>
      </w:r>
      <w:r>
        <w:rPr>
          <w:spacing w:val="-2"/>
        </w:rPr>
        <w:t>Include:</w:t>
      </w:r>
    </w:p>
    <w:p w14:paraId="59B52BAD">
      <w:pPr>
        <w:pStyle w:val="8"/>
        <w:spacing w:after="0" w:line="439" w:lineRule="auto"/>
        <w:sectPr>
          <w:pgSz w:w="11910" w:h="16840"/>
          <w:pgMar w:top="1360" w:right="1417" w:bottom="280" w:left="1417" w:header="720" w:footer="720" w:gutter="0"/>
          <w:cols w:space="720" w:num="1"/>
        </w:sectPr>
      </w:pPr>
    </w:p>
    <w:p w14:paraId="439B0503">
      <w:pPr>
        <w:pStyle w:val="13"/>
        <w:numPr>
          <w:ilvl w:val="0"/>
          <w:numId w:val="14"/>
        </w:numPr>
        <w:tabs>
          <w:tab w:val="left" w:pos="1183"/>
        </w:tabs>
        <w:spacing w:before="64" w:after="0" w:line="240" w:lineRule="auto"/>
        <w:ind w:left="1183" w:right="0" w:hanging="162"/>
        <w:jc w:val="left"/>
        <w:rPr>
          <w:sz w:val="28"/>
        </w:rPr>
      </w:pPr>
      <w:r>
        <w:rPr>
          <w:spacing w:val="-2"/>
          <w:sz w:val="28"/>
        </w:rPr>
        <w:t>Introduction</w:t>
      </w:r>
    </w:p>
    <w:p w14:paraId="1F4A1924">
      <w:pPr>
        <w:pStyle w:val="13"/>
        <w:numPr>
          <w:ilvl w:val="0"/>
          <w:numId w:val="14"/>
        </w:numPr>
        <w:tabs>
          <w:tab w:val="left" w:pos="1183"/>
        </w:tabs>
        <w:spacing w:before="264" w:after="0" w:line="240" w:lineRule="auto"/>
        <w:ind w:left="1183" w:right="0" w:hanging="162"/>
        <w:jc w:val="left"/>
        <w:rPr>
          <w:sz w:val="28"/>
        </w:rPr>
      </w:pPr>
      <w:r>
        <w:rPr>
          <w:spacing w:val="-2"/>
          <w:sz w:val="28"/>
        </w:rPr>
        <w:t>Ingredients</w:t>
      </w:r>
    </w:p>
    <w:p w14:paraId="414F91F3">
      <w:pPr>
        <w:pStyle w:val="13"/>
        <w:numPr>
          <w:ilvl w:val="0"/>
          <w:numId w:val="14"/>
        </w:numPr>
        <w:tabs>
          <w:tab w:val="left" w:pos="1183"/>
        </w:tabs>
        <w:spacing w:before="266" w:after="0" w:line="240" w:lineRule="auto"/>
        <w:ind w:left="1183" w:right="0" w:hanging="162"/>
        <w:jc w:val="left"/>
        <w:rPr>
          <w:sz w:val="28"/>
        </w:rPr>
      </w:pPr>
      <w:r>
        <w:rPr>
          <w:sz w:val="28"/>
        </w:rPr>
        <w:t>Step-by-step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preparation</w:t>
      </w:r>
    </w:p>
    <w:p w14:paraId="76D42C6B">
      <w:pPr>
        <w:pStyle w:val="13"/>
        <w:numPr>
          <w:ilvl w:val="0"/>
          <w:numId w:val="14"/>
        </w:numPr>
        <w:tabs>
          <w:tab w:val="left" w:pos="1183"/>
        </w:tabs>
        <w:spacing w:before="266" w:after="0" w:line="240" w:lineRule="auto"/>
        <w:ind w:left="1183" w:right="0" w:hanging="162"/>
        <w:jc w:val="left"/>
        <w:rPr>
          <w:sz w:val="28"/>
        </w:rPr>
      </w:pPr>
      <w:r>
        <w:rPr>
          <w:spacing w:val="-4"/>
          <w:sz w:val="28"/>
        </w:rPr>
        <w:t>Tips</w:t>
      </w:r>
    </w:p>
    <w:p w14:paraId="0518C2FC">
      <w:pPr>
        <w:pStyle w:val="13"/>
        <w:numPr>
          <w:ilvl w:val="0"/>
          <w:numId w:val="14"/>
        </w:numPr>
        <w:tabs>
          <w:tab w:val="left" w:pos="1183"/>
        </w:tabs>
        <w:spacing w:before="266" w:after="0" w:line="240" w:lineRule="auto"/>
        <w:ind w:left="1183" w:right="0" w:hanging="162"/>
        <w:jc w:val="left"/>
        <w:rPr>
          <w:sz w:val="28"/>
        </w:rPr>
      </w:pPr>
      <w:r>
        <w:rPr>
          <w:spacing w:val="-2"/>
          <w:sz w:val="28"/>
        </w:rPr>
        <w:t>Conclusion</w:t>
      </w:r>
    </w:p>
    <w:p w14:paraId="52B9679E">
      <w:pPr>
        <w:pStyle w:val="8"/>
        <w:spacing w:line="436" w:lineRule="auto"/>
        <w:ind w:left="1021" w:right="2141"/>
      </w:pPr>
      <w:r>
        <w:t>"""response</w:t>
      </w:r>
      <w:r>
        <w:rPr>
          <w:spacing w:val="-16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>model.generate_content(prompt) return response.text</w:t>
      </w:r>
    </w:p>
    <w:p w14:paraId="400311D0">
      <w:pPr>
        <w:pStyle w:val="3"/>
        <w:numPr>
          <w:ilvl w:val="0"/>
          <w:numId w:val="13"/>
        </w:numPr>
        <w:tabs>
          <w:tab w:val="left" w:pos="305"/>
        </w:tabs>
        <w:spacing w:before="2" w:after="0" w:line="439" w:lineRule="auto"/>
        <w:ind w:left="23" w:right="6070" w:firstLine="0"/>
        <w:jc w:val="left"/>
      </w:pPr>
      <w:r>
        <w:t>User</w:t>
      </w:r>
      <w:r>
        <w:rPr>
          <w:spacing w:val="-14"/>
        </w:rPr>
        <w:t xml:space="preserve"> </w:t>
      </w:r>
      <w:r>
        <w:t>Interface</w:t>
      </w:r>
      <w:r>
        <w:rPr>
          <w:spacing w:val="-16"/>
        </w:rPr>
        <w:t xml:space="preserve"> </w:t>
      </w:r>
      <w:r>
        <w:t xml:space="preserve">Design: </w:t>
      </w:r>
      <w:r>
        <w:rPr>
          <w:spacing w:val="-2"/>
        </w:rPr>
        <w:t>Features:</w:t>
      </w:r>
    </w:p>
    <w:p w14:paraId="13A379BA">
      <w:pPr>
        <w:pStyle w:val="13"/>
        <w:numPr>
          <w:ilvl w:val="1"/>
          <w:numId w:val="13"/>
        </w:numPr>
        <w:tabs>
          <w:tab w:val="left" w:pos="743"/>
        </w:tabs>
        <w:spacing w:before="0" w:after="0" w:line="320" w:lineRule="exact"/>
        <w:ind w:left="743" w:right="0" w:hanging="360"/>
        <w:jc w:val="left"/>
        <w:rPr>
          <w:rFonts w:ascii="Symbol" w:hAnsi="Symbol"/>
          <w:sz w:val="20"/>
        </w:rPr>
      </w:pPr>
      <w:r>
        <w:rPr>
          <w:sz w:val="28"/>
        </w:rPr>
        <w:t>Clean</w:t>
      </w:r>
      <w:r>
        <w:rPr>
          <w:spacing w:val="-2"/>
          <w:sz w:val="28"/>
        </w:rPr>
        <w:t xml:space="preserve"> heading</w:t>
      </w:r>
    </w:p>
    <w:p w14:paraId="33502ECB">
      <w:pPr>
        <w:pStyle w:val="13"/>
        <w:numPr>
          <w:ilvl w:val="1"/>
          <w:numId w:val="13"/>
        </w:numPr>
        <w:tabs>
          <w:tab w:val="left" w:pos="743"/>
        </w:tabs>
        <w:spacing w:before="264" w:after="0" w:line="240" w:lineRule="auto"/>
        <w:ind w:left="743" w:right="0" w:hanging="360"/>
        <w:jc w:val="left"/>
        <w:rPr>
          <w:rFonts w:ascii="Symbol" w:hAnsi="Symbol"/>
          <w:sz w:val="20"/>
        </w:rPr>
      </w:pPr>
      <w:r>
        <w:rPr>
          <w:sz w:val="28"/>
        </w:rPr>
        <w:t>Chatbot-style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introduction</w:t>
      </w:r>
    </w:p>
    <w:p w14:paraId="1753F3D4">
      <w:pPr>
        <w:pStyle w:val="13"/>
        <w:numPr>
          <w:ilvl w:val="1"/>
          <w:numId w:val="13"/>
        </w:numPr>
        <w:tabs>
          <w:tab w:val="left" w:pos="743"/>
        </w:tabs>
        <w:spacing w:before="266" w:after="0" w:line="240" w:lineRule="auto"/>
        <w:ind w:left="743" w:right="0" w:hanging="360"/>
        <w:jc w:val="left"/>
        <w:rPr>
          <w:rFonts w:ascii="Symbol" w:hAnsi="Symbol"/>
          <w:sz w:val="20"/>
        </w:rPr>
      </w:pPr>
      <w:r>
        <w:rPr>
          <w:sz w:val="28"/>
        </w:rPr>
        <w:t>Input</w:t>
      </w:r>
      <w:r>
        <w:rPr>
          <w:spacing w:val="-2"/>
          <w:sz w:val="28"/>
        </w:rPr>
        <w:t xml:space="preserve"> fields:</w:t>
      </w:r>
    </w:p>
    <w:p w14:paraId="6DDE01E2">
      <w:pPr>
        <w:pStyle w:val="13"/>
        <w:numPr>
          <w:ilvl w:val="2"/>
          <w:numId w:val="13"/>
        </w:numPr>
        <w:tabs>
          <w:tab w:val="left" w:pos="359"/>
        </w:tabs>
        <w:spacing w:before="266" w:after="0" w:line="240" w:lineRule="auto"/>
        <w:ind w:left="359" w:right="6198" w:hanging="359"/>
        <w:jc w:val="right"/>
        <w:rPr>
          <w:sz w:val="28"/>
        </w:rPr>
      </w:pPr>
      <w:r>
        <w:rPr>
          <w:sz w:val="28"/>
        </w:rPr>
        <w:t>Recipe</w:t>
      </w:r>
      <w:r>
        <w:rPr>
          <w:spacing w:val="-2"/>
          <w:sz w:val="28"/>
        </w:rPr>
        <w:t xml:space="preserve"> topic</w:t>
      </w:r>
    </w:p>
    <w:p w14:paraId="357C7B03">
      <w:pPr>
        <w:pStyle w:val="13"/>
        <w:numPr>
          <w:ilvl w:val="2"/>
          <w:numId w:val="13"/>
        </w:numPr>
        <w:tabs>
          <w:tab w:val="left" w:pos="359"/>
        </w:tabs>
        <w:spacing w:before="266" w:after="0" w:line="240" w:lineRule="auto"/>
        <w:ind w:left="359" w:right="6276" w:hanging="359"/>
        <w:jc w:val="right"/>
        <w:rPr>
          <w:sz w:val="28"/>
        </w:rPr>
      </w:pPr>
      <w:r>
        <w:rPr>
          <w:sz w:val="28"/>
        </w:rPr>
        <w:t>Word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count</w:t>
      </w:r>
    </w:p>
    <w:p w14:paraId="41F5CC1B">
      <w:pPr>
        <w:pStyle w:val="13"/>
        <w:numPr>
          <w:ilvl w:val="1"/>
          <w:numId w:val="13"/>
        </w:numPr>
        <w:tabs>
          <w:tab w:val="left" w:pos="743"/>
        </w:tabs>
        <w:spacing w:before="266" w:after="0" w:line="240" w:lineRule="auto"/>
        <w:ind w:left="743" w:right="0" w:hanging="360"/>
        <w:jc w:val="left"/>
        <w:rPr>
          <w:rFonts w:ascii="Symbol" w:hAnsi="Symbol"/>
          <w:sz w:val="20"/>
        </w:rPr>
      </w:pPr>
      <w:r>
        <w:rPr>
          <w:sz w:val="28"/>
        </w:rPr>
        <w:t>Generate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button</w:t>
      </w:r>
    </w:p>
    <w:p w14:paraId="77577243">
      <w:pPr>
        <w:pStyle w:val="13"/>
        <w:numPr>
          <w:ilvl w:val="1"/>
          <w:numId w:val="13"/>
        </w:numPr>
        <w:tabs>
          <w:tab w:val="left" w:pos="743"/>
        </w:tabs>
        <w:spacing w:before="264" w:after="0" w:line="240" w:lineRule="auto"/>
        <w:ind w:left="743" w:right="0" w:hanging="360"/>
        <w:jc w:val="left"/>
        <w:rPr>
          <w:rFonts w:ascii="Symbol" w:hAnsi="Symbol"/>
          <w:sz w:val="20"/>
        </w:rPr>
      </w:pPr>
      <w:r>
        <w:rPr>
          <w:sz w:val="28"/>
        </w:rPr>
        <w:t>Joke</w:t>
      </w:r>
      <w:r>
        <w:rPr>
          <w:spacing w:val="-7"/>
          <w:sz w:val="28"/>
        </w:rPr>
        <w:t xml:space="preserve"> </w:t>
      </w:r>
      <w:r>
        <w:rPr>
          <w:sz w:val="28"/>
        </w:rPr>
        <w:t>section</w:t>
      </w:r>
      <w:r>
        <w:rPr>
          <w:spacing w:val="-7"/>
          <w:sz w:val="28"/>
        </w:rPr>
        <w:t xml:space="preserve"> </w:t>
      </w:r>
      <w:r>
        <w:rPr>
          <w:sz w:val="28"/>
        </w:rPr>
        <w:t>while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generating</w:t>
      </w:r>
    </w:p>
    <w:p w14:paraId="0E718715">
      <w:pPr>
        <w:pStyle w:val="13"/>
        <w:numPr>
          <w:ilvl w:val="1"/>
          <w:numId w:val="13"/>
        </w:numPr>
        <w:tabs>
          <w:tab w:val="left" w:pos="359"/>
        </w:tabs>
        <w:spacing w:before="266" w:after="0" w:line="240" w:lineRule="auto"/>
        <w:ind w:left="359" w:right="6219" w:hanging="359"/>
        <w:jc w:val="right"/>
        <w:rPr>
          <w:rFonts w:ascii="Symbol" w:hAnsi="Symbol"/>
          <w:sz w:val="20"/>
        </w:rPr>
      </w:pPr>
      <w:r>
        <w:rPr>
          <w:sz w:val="28"/>
        </w:rPr>
        <w:t>Styled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background</w:t>
      </w:r>
    </w:p>
    <w:p w14:paraId="734F0752">
      <w:pPr>
        <w:pStyle w:val="3"/>
        <w:numPr>
          <w:ilvl w:val="0"/>
          <w:numId w:val="13"/>
        </w:numPr>
        <w:tabs>
          <w:tab w:val="left" w:pos="307"/>
        </w:tabs>
        <w:spacing w:before="266" w:after="0" w:line="240" w:lineRule="auto"/>
        <w:ind w:left="307" w:right="0" w:hanging="284"/>
        <w:jc w:val="left"/>
      </w:pPr>
      <w:r>
        <w:rPr>
          <w:spacing w:val="-2"/>
        </w:rPr>
        <w:t>Output:</w:t>
      </w:r>
    </w:p>
    <w:p w14:paraId="42C86381">
      <w:pPr>
        <w:pStyle w:val="8"/>
        <w:ind w:left="23"/>
      </w:pPr>
      <w:r>
        <w:t>When</w:t>
      </w:r>
      <w:r>
        <w:rPr>
          <w:spacing w:val="-4"/>
        </w:rPr>
        <w:t xml:space="preserve"> </w:t>
      </w:r>
      <w:r>
        <w:t>user</w:t>
      </w:r>
      <w:r>
        <w:rPr>
          <w:spacing w:val="-2"/>
        </w:rPr>
        <w:t xml:space="preserve"> enters:</w:t>
      </w:r>
    </w:p>
    <w:p w14:paraId="7F2133FA">
      <w:pPr>
        <w:spacing w:before="264" w:line="439" w:lineRule="auto"/>
        <w:ind w:left="23" w:right="4222" w:firstLine="0"/>
        <w:jc w:val="left"/>
        <w:rPr>
          <w:sz w:val="28"/>
        </w:rPr>
      </w:pPr>
      <w:r>
        <w:rPr>
          <w:b/>
          <w:sz w:val="28"/>
        </w:rPr>
        <w:t>Topic: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Malai</w:t>
      </w:r>
      <w:r>
        <w:rPr>
          <w:spacing w:val="-5"/>
          <w:sz w:val="28"/>
        </w:rPr>
        <w:t xml:space="preserve"> </w:t>
      </w:r>
      <w:r>
        <w:rPr>
          <w:sz w:val="28"/>
        </w:rPr>
        <w:t>Kofta</w:t>
      </w:r>
      <w:r>
        <w:rPr>
          <w:spacing w:val="-6"/>
          <w:sz w:val="28"/>
        </w:rPr>
        <w:t xml:space="preserve"> </w:t>
      </w:r>
      <w:r>
        <w:rPr>
          <w:sz w:val="28"/>
        </w:rPr>
        <w:t>,</w:t>
      </w:r>
      <w:r>
        <w:rPr>
          <w:b/>
          <w:sz w:val="28"/>
        </w:rPr>
        <w:t>Word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Count:</w:t>
      </w:r>
      <w:r>
        <w:rPr>
          <w:b/>
          <w:spacing w:val="-8"/>
          <w:sz w:val="28"/>
        </w:rPr>
        <w:t xml:space="preserve"> </w:t>
      </w:r>
      <w:r>
        <w:rPr>
          <w:sz w:val="28"/>
        </w:rPr>
        <w:t>500 The system generates:</w:t>
      </w:r>
    </w:p>
    <w:p w14:paraId="5009329A">
      <w:pPr>
        <w:pStyle w:val="13"/>
        <w:numPr>
          <w:ilvl w:val="1"/>
          <w:numId w:val="13"/>
        </w:numPr>
        <w:tabs>
          <w:tab w:val="left" w:pos="743"/>
        </w:tabs>
        <w:spacing w:before="0" w:after="0" w:line="320" w:lineRule="exact"/>
        <w:ind w:left="743" w:right="0" w:hanging="360"/>
        <w:jc w:val="left"/>
        <w:rPr>
          <w:rFonts w:ascii="Symbol" w:hAnsi="Symbol"/>
          <w:sz w:val="20"/>
        </w:rPr>
      </w:pPr>
      <w:r>
        <w:rPr>
          <w:spacing w:val="-2"/>
          <w:sz w:val="28"/>
        </w:rPr>
        <w:t>Introduction</w:t>
      </w:r>
    </w:p>
    <w:p w14:paraId="7D0CEE63">
      <w:pPr>
        <w:pStyle w:val="13"/>
        <w:numPr>
          <w:ilvl w:val="1"/>
          <w:numId w:val="13"/>
        </w:numPr>
        <w:tabs>
          <w:tab w:val="left" w:pos="743"/>
        </w:tabs>
        <w:spacing w:before="266" w:after="0" w:line="240" w:lineRule="auto"/>
        <w:ind w:left="743" w:right="0" w:hanging="360"/>
        <w:jc w:val="left"/>
        <w:rPr>
          <w:rFonts w:ascii="Symbol" w:hAnsi="Symbol"/>
          <w:sz w:val="20"/>
        </w:rPr>
      </w:pPr>
      <w:r>
        <w:rPr>
          <w:sz w:val="28"/>
        </w:rPr>
        <w:t>Ingredients</w:t>
      </w:r>
      <w:r>
        <w:rPr>
          <w:spacing w:val="-12"/>
          <w:sz w:val="28"/>
        </w:rPr>
        <w:t xml:space="preserve"> </w:t>
      </w:r>
      <w:r>
        <w:rPr>
          <w:spacing w:val="-4"/>
          <w:sz w:val="28"/>
        </w:rPr>
        <w:t>list</w:t>
      </w:r>
    </w:p>
    <w:p w14:paraId="0EDD7734">
      <w:pPr>
        <w:pStyle w:val="13"/>
        <w:numPr>
          <w:ilvl w:val="1"/>
          <w:numId w:val="13"/>
        </w:numPr>
        <w:tabs>
          <w:tab w:val="left" w:pos="743"/>
        </w:tabs>
        <w:spacing w:before="266" w:after="0" w:line="240" w:lineRule="auto"/>
        <w:ind w:left="743" w:right="0" w:hanging="360"/>
        <w:jc w:val="left"/>
        <w:rPr>
          <w:rFonts w:ascii="Symbol" w:hAnsi="Symbol"/>
          <w:sz w:val="20"/>
        </w:rPr>
      </w:pPr>
      <w:r>
        <w:rPr>
          <w:sz w:val="28"/>
        </w:rPr>
        <w:t>Cooking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steps</w:t>
      </w:r>
    </w:p>
    <w:p w14:paraId="50D7A98A">
      <w:pPr>
        <w:pStyle w:val="13"/>
        <w:spacing w:after="0" w:line="240" w:lineRule="auto"/>
        <w:jc w:val="left"/>
        <w:rPr>
          <w:rFonts w:ascii="Symbol" w:hAnsi="Symbol"/>
          <w:sz w:val="20"/>
        </w:rPr>
        <w:sectPr>
          <w:pgSz w:w="11910" w:h="16840"/>
          <w:pgMar w:top="1360" w:right="1417" w:bottom="280" w:left="1417" w:header="720" w:footer="720" w:gutter="0"/>
          <w:cols w:space="720" w:num="1"/>
        </w:sectPr>
      </w:pPr>
    </w:p>
    <w:p w14:paraId="35227C43">
      <w:pPr>
        <w:pStyle w:val="13"/>
        <w:numPr>
          <w:ilvl w:val="1"/>
          <w:numId w:val="13"/>
        </w:numPr>
        <w:tabs>
          <w:tab w:val="left" w:pos="743"/>
        </w:tabs>
        <w:spacing w:before="64" w:after="0" w:line="240" w:lineRule="auto"/>
        <w:ind w:left="743" w:right="0" w:hanging="360"/>
        <w:jc w:val="left"/>
        <w:rPr>
          <w:rFonts w:ascii="Symbol" w:hAnsi="Symbol"/>
          <w:sz w:val="20"/>
        </w:rPr>
      </w:pPr>
      <w:r>
        <w:rPr>
          <w:sz w:val="28"/>
        </w:rPr>
        <w:t>Pro</w:t>
      </w:r>
      <w:r>
        <w:rPr>
          <w:spacing w:val="1"/>
          <w:sz w:val="28"/>
        </w:rPr>
        <w:t xml:space="preserve"> </w:t>
      </w:r>
      <w:r>
        <w:rPr>
          <w:spacing w:val="-4"/>
          <w:sz w:val="28"/>
        </w:rPr>
        <w:t>tips</w:t>
      </w:r>
    </w:p>
    <w:p w14:paraId="11CCF2B1">
      <w:pPr>
        <w:pStyle w:val="13"/>
        <w:numPr>
          <w:ilvl w:val="1"/>
          <w:numId w:val="13"/>
        </w:numPr>
        <w:tabs>
          <w:tab w:val="left" w:pos="743"/>
        </w:tabs>
        <w:spacing w:before="264" w:after="0" w:line="240" w:lineRule="auto"/>
        <w:ind w:left="743" w:right="0" w:hanging="360"/>
        <w:jc w:val="left"/>
        <w:rPr>
          <w:rFonts w:ascii="Symbol" w:hAnsi="Symbol"/>
          <w:sz w:val="20"/>
        </w:rPr>
      </w:pPr>
      <w:r>
        <w:rPr>
          <w:spacing w:val="-2"/>
          <w:sz w:val="28"/>
        </w:rPr>
        <w:t>Conclusion</w:t>
      </w:r>
    </w:p>
    <w:p w14:paraId="0C4DF38E">
      <w:pPr>
        <w:pStyle w:val="13"/>
        <w:numPr>
          <w:ilvl w:val="0"/>
          <w:numId w:val="0"/>
        </w:numPr>
        <w:tabs>
          <w:tab w:val="left" w:pos="743"/>
        </w:tabs>
        <w:spacing w:before="264" w:after="0" w:line="240" w:lineRule="auto"/>
        <w:ind w:right="0" w:rightChars="0"/>
        <w:jc w:val="left"/>
        <w:rPr>
          <w:spacing w:val="-2"/>
          <w:sz w:val="28"/>
        </w:rPr>
      </w:pPr>
    </w:p>
    <w:p w14:paraId="26593C22">
      <w:pPr>
        <w:pStyle w:val="3"/>
        <w:keepNext w:val="0"/>
        <w:keepLines w:val="0"/>
        <w:widowControl/>
        <w:numPr>
          <w:ilvl w:val="0"/>
          <w:numId w:val="11"/>
        </w:numPr>
        <w:suppressLineNumbers w:val="0"/>
        <w:ind w:left="742" w:leftChars="0" w:hanging="359" w:firstLineChars="0"/>
        <w:rPr>
          <w:rStyle w:val="10"/>
          <w:b/>
          <w:bCs/>
          <w:sz w:val="36"/>
          <w:szCs w:val="36"/>
        </w:rPr>
      </w:pPr>
      <w:r>
        <w:rPr>
          <w:rStyle w:val="10"/>
          <w:b/>
          <w:bCs/>
          <w:sz w:val="36"/>
          <w:szCs w:val="36"/>
        </w:rPr>
        <w:t>PROJECT PLANNING &amp; SCHEDULING</w:t>
      </w:r>
    </w:p>
    <w:tbl>
      <w:tblPr>
        <w:tblStyle w:val="7"/>
        <w:tblpPr w:leftFromText="180" w:rightFromText="180" w:vertAnchor="text" w:horzAnchor="page" w:tblpX="2875" w:tblpY="234"/>
        <w:tblOverlap w:val="never"/>
        <w:tblW w:w="0" w:type="auto"/>
        <w:tblCellSpacing w:w="15" w:type="dxa"/>
        <w:tblInd w:w="-29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6"/>
        <w:gridCol w:w="2696"/>
        <w:gridCol w:w="1149"/>
        <w:gridCol w:w="81"/>
      </w:tblGrid>
      <w:tr w14:paraId="352ED2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  <w:tblCellSpacing w:w="15" w:type="dxa"/>
        </w:trPr>
        <w:tc>
          <w:tcPr>
            <w:tcW w:w="1191" w:type="dxa"/>
            <w:shd w:val="clear" w:color="auto" w:fill="auto"/>
            <w:vAlign w:val="center"/>
          </w:tcPr>
          <w:p w14:paraId="36148EE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Phase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FF5F1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Activity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48DCD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Duration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C971C9">
            <w:pPr>
              <w:keepNext w:val="0"/>
              <w:keepLines w:val="0"/>
              <w:widowControl/>
              <w:suppressLineNumbers w:val="0"/>
              <w:jc w:val="center"/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3DDB9C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91" w:type="dxa"/>
            <w:shd w:val="clear" w:color="auto" w:fill="auto"/>
            <w:vAlign w:val="center"/>
          </w:tcPr>
          <w:p w14:paraId="63DBA8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Phase 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45C7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Requirement Gathering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1673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 Week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59ADFD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3BFDD1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91" w:type="dxa"/>
            <w:shd w:val="clear" w:color="auto" w:fill="auto"/>
            <w:vAlign w:val="center"/>
          </w:tcPr>
          <w:p w14:paraId="3713FD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Phase 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3813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System Design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E0D1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 Week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3CFFEC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39D675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91" w:type="dxa"/>
            <w:shd w:val="clear" w:color="auto" w:fill="auto"/>
            <w:vAlign w:val="center"/>
          </w:tcPr>
          <w:p w14:paraId="38F931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Phase 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AE65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Development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1877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2 Weeks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CBA99B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0E9A5A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91" w:type="dxa"/>
            <w:shd w:val="clear" w:color="auto" w:fill="auto"/>
            <w:vAlign w:val="center"/>
          </w:tcPr>
          <w:p w14:paraId="2EC40D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Phase 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6B7D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Testing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F3E4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 Week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7DDEA7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7D499B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91" w:type="dxa"/>
            <w:shd w:val="clear" w:color="auto" w:fill="auto"/>
            <w:vAlign w:val="center"/>
          </w:tcPr>
          <w:p w14:paraId="4FC499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Phase 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CC43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Deployment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F91F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 Week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C3DB65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</w:tc>
      </w:tr>
    </w:tbl>
    <w:p w14:paraId="2EB49D77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Style w:val="10"/>
          <w:b/>
          <w:bCs/>
          <w:sz w:val="36"/>
          <w:szCs w:val="36"/>
        </w:rPr>
      </w:pPr>
    </w:p>
    <w:p w14:paraId="3E108D28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61A6CA">
      <w:pPr>
        <w:pStyle w:val="3"/>
        <w:keepNext w:val="0"/>
        <w:keepLines w:val="0"/>
        <w:widowControl/>
        <w:suppressLineNumbers w:val="0"/>
        <w:rPr>
          <w:rStyle w:val="10"/>
          <w:b/>
          <w:bCs/>
        </w:rPr>
      </w:pPr>
    </w:p>
    <w:p w14:paraId="33844870">
      <w:pPr>
        <w:pStyle w:val="3"/>
        <w:keepNext w:val="0"/>
        <w:keepLines w:val="0"/>
        <w:widowControl/>
        <w:suppressLineNumbers w:val="0"/>
        <w:rPr>
          <w:rStyle w:val="10"/>
          <w:b/>
          <w:bCs/>
        </w:rPr>
      </w:pPr>
    </w:p>
    <w:p w14:paraId="6A63F10A">
      <w:pPr>
        <w:pStyle w:val="3"/>
        <w:keepNext w:val="0"/>
        <w:keepLines w:val="0"/>
        <w:widowControl/>
        <w:suppressLineNumbers w:val="0"/>
        <w:rPr>
          <w:rStyle w:val="10"/>
          <w:b/>
          <w:bCs/>
        </w:rPr>
      </w:pPr>
    </w:p>
    <w:p w14:paraId="3714FDE6">
      <w:pPr>
        <w:pStyle w:val="3"/>
        <w:keepNext w:val="0"/>
        <w:keepLines w:val="0"/>
        <w:widowControl/>
        <w:numPr>
          <w:ilvl w:val="0"/>
          <w:numId w:val="11"/>
        </w:numPr>
        <w:suppressLineNumbers w:val="0"/>
        <w:ind w:left="742" w:leftChars="0" w:hanging="359" w:firstLineChars="0"/>
        <w:rPr>
          <w:sz w:val="36"/>
          <w:szCs w:val="36"/>
        </w:rPr>
      </w:pPr>
      <w:r>
        <w:rPr>
          <w:rStyle w:val="10"/>
          <w:b/>
          <w:bCs/>
          <w:sz w:val="36"/>
          <w:szCs w:val="36"/>
        </w:rPr>
        <w:t>FUNCTIONAL AND PERFORMANCE TESTING</w:t>
      </w:r>
    </w:p>
    <w:p w14:paraId="46C8F830">
      <w:pPr>
        <w:pStyle w:val="4"/>
        <w:keepNext w:val="0"/>
        <w:keepLines w:val="0"/>
        <w:widowControl/>
        <w:suppressLineNumbers w:val="0"/>
        <w:ind w:firstLine="643" w:firstLineChars="200"/>
        <w:rPr>
          <w:rFonts w:hint="default" w:ascii="Times New Roman" w:hAnsi="Times New Roman" w:eastAsia="SimSun-ExtB" w:cs="Times New Roman"/>
          <w:sz w:val="32"/>
          <w:szCs w:val="32"/>
          <w:u w:val="single"/>
        </w:rPr>
      </w:pPr>
      <w:r>
        <w:rPr>
          <w:rStyle w:val="10"/>
          <w:rFonts w:hint="default" w:ascii="Times New Roman" w:hAnsi="Times New Roman" w:eastAsia="SimSun-ExtB" w:cs="Times New Roman"/>
          <w:b/>
          <w:bCs/>
          <w:sz w:val="32"/>
          <w:szCs w:val="32"/>
          <w:u w:val="single"/>
        </w:rPr>
        <w:t>Performance Testing</w:t>
      </w:r>
    </w:p>
    <w:p w14:paraId="5593F53A">
      <w:pPr>
        <w:pStyle w:val="9"/>
        <w:keepNext w:val="0"/>
        <w:keepLines w:val="0"/>
        <w:widowControl/>
        <w:numPr>
          <w:ilvl w:val="0"/>
          <w:numId w:val="15"/>
        </w:numPr>
        <w:suppressLineNumbers w:val="0"/>
        <w:spacing w:line="360" w:lineRule="auto"/>
        <w:ind w:left="4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>Tested response time for content generation.</w:t>
      </w:r>
    </w:p>
    <w:p w14:paraId="4D1C9289">
      <w:pPr>
        <w:pStyle w:val="9"/>
        <w:keepNext w:val="0"/>
        <w:keepLines w:val="0"/>
        <w:widowControl/>
        <w:numPr>
          <w:ilvl w:val="0"/>
          <w:numId w:val="15"/>
        </w:numPr>
        <w:suppressLineNumbers w:val="0"/>
        <w:spacing w:line="360" w:lineRule="auto"/>
        <w:ind w:left="4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>Verified accuracy of structured output.</w:t>
      </w:r>
    </w:p>
    <w:p w14:paraId="162C2CA7">
      <w:pPr>
        <w:pStyle w:val="9"/>
        <w:keepNext w:val="0"/>
        <w:keepLines w:val="0"/>
        <w:widowControl/>
        <w:numPr>
          <w:ilvl w:val="0"/>
          <w:numId w:val="15"/>
        </w:numPr>
        <w:suppressLineNumbers w:val="0"/>
        <w:spacing w:line="360" w:lineRule="auto"/>
        <w:ind w:left="4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>Tested system with multiple input combinations.</w:t>
      </w:r>
    </w:p>
    <w:p w14:paraId="5D91D43B">
      <w:pPr>
        <w:pStyle w:val="9"/>
        <w:keepNext w:val="0"/>
        <w:keepLines w:val="0"/>
        <w:widowControl/>
        <w:numPr>
          <w:ilvl w:val="0"/>
          <w:numId w:val="15"/>
        </w:numPr>
        <w:suppressLineNumbers w:val="0"/>
        <w:spacing w:line="360" w:lineRule="auto"/>
        <w:ind w:left="4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>Ensured scalability under multiple users.</w:t>
      </w:r>
    </w:p>
    <w:p w14:paraId="09F8529E">
      <w:pPr>
        <w:pStyle w:val="9"/>
        <w:keepNext w:val="0"/>
        <w:keepLines w:val="0"/>
        <w:widowControl/>
        <w:suppressLineNumbers w:val="0"/>
        <w:ind w:firstLine="700" w:firstLineChars="250"/>
        <w:rPr>
          <w:sz w:val="28"/>
          <w:szCs w:val="28"/>
        </w:rPr>
      </w:pPr>
      <w:r>
        <w:rPr>
          <w:sz w:val="28"/>
          <w:szCs w:val="28"/>
        </w:rPr>
        <w:t>Results showed:</w:t>
      </w:r>
    </w:p>
    <w:p w14:paraId="69080328">
      <w:pPr>
        <w:pStyle w:val="9"/>
        <w:keepNext w:val="0"/>
        <w:keepLines w:val="0"/>
        <w:widowControl/>
        <w:numPr>
          <w:ilvl w:val="0"/>
          <w:numId w:val="16"/>
        </w:numPr>
        <w:suppressLineNumbers w:val="0"/>
        <w:spacing w:line="360" w:lineRule="auto"/>
        <w:ind w:left="4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>Fast response generation.</w:t>
      </w:r>
    </w:p>
    <w:p w14:paraId="561923D4">
      <w:pPr>
        <w:pStyle w:val="9"/>
        <w:keepNext w:val="0"/>
        <w:keepLines w:val="0"/>
        <w:widowControl/>
        <w:numPr>
          <w:ilvl w:val="0"/>
          <w:numId w:val="16"/>
        </w:numPr>
        <w:suppressLineNumbers w:val="0"/>
        <w:spacing w:line="360" w:lineRule="auto"/>
        <w:ind w:left="4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>Structured and readable blog outputs.</w:t>
      </w:r>
    </w:p>
    <w:p w14:paraId="435C22EE">
      <w:pPr>
        <w:pStyle w:val="9"/>
        <w:keepNext w:val="0"/>
        <w:keepLines w:val="0"/>
        <w:widowControl/>
        <w:numPr>
          <w:ilvl w:val="0"/>
          <w:numId w:val="16"/>
        </w:numPr>
        <w:suppressLineNumbers w:val="0"/>
        <w:spacing w:line="360" w:lineRule="auto"/>
        <w:ind w:left="4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>Stable performance.</w:t>
      </w:r>
    </w:p>
    <w:p w14:paraId="1559E6D0">
      <w:pPr>
        <w:pStyle w:val="13"/>
        <w:numPr>
          <w:ilvl w:val="0"/>
          <w:numId w:val="0"/>
        </w:numPr>
        <w:tabs>
          <w:tab w:val="left" w:pos="743"/>
        </w:tabs>
        <w:spacing w:before="264" w:after="0" w:line="240" w:lineRule="auto"/>
        <w:ind w:right="0" w:rightChars="0"/>
        <w:jc w:val="left"/>
        <w:rPr>
          <w:spacing w:val="-2"/>
          <w:sz w:val="28"/>
        </w:rPr>
      </w:pPr>
    </w:p>
    <w:p w14:paraId="2A81FE04">
      <w:pPr>
        <w:pStyle w:val="3"/>
      </w:pPr>
    </w:p>
    <w:p w14:paraId="5F3AEE14">
      <w:pPr>
        <w:pStyle w:val="3"/>
      </w:pPr>
    </w:p>
    <w:p w14:paraId="113ECDBF">
      <w:pPr>
        <w:pStyle w:val="3"/>
      </w:pPr>
    </w:p>
    <w:p w14:paraId="2F3C3DC7">
      <w:pPr>
        <w:pStyle w:val="3"/>
      </w:pPr>
    </w:p>
    <w:p w14:paraId="2FF1918D">
      <w:pPr>
        <w:pStyle w:val="3"/>
      </w:pPr>
    </w:p>
    <w:p w14:paraId="5AAE7E58">
      <w:pPr>
        <w:pStyle w:val="3"/>
      </w:pPr>
    </w:p>
    <w:p w14:paraId="33AD9DC5">
      <w:pPr>
        <w:pStyle w:val="3"/>
        <w:numPr>
          <w:ilvl w:val="0"/>
          <w:numId w:val="11"/>
        </w:numPr>
        <w:ind w:left="742" w:leftChars="0" w:hanging="359" w:firstLineChars="0"/>
        <w:rPr>
          <w:rFonts w:hint="default"/>
          <w:sz w:val="36"/>
          <w:szCs w:val="36"/>
          <w:lang w:val="en-IN"/>
        </w:rPr>
      </w:pPr>
      <w:r>
        <w:rPr>
          <w:rFonts w:hint="default"/>
          <w:lang w:val="en-IN"/>
        </w:rPr>
        <w:t xml:space="preserve"> </w:t>
      </w:r>
      <w:r>
        <w:rPr>
          <w:rFonts w:hint="default"/>
          <w:sz w:val="36"/>
          <w:szCs w:val="36"/>
          <w:lang w:val="en-IN"/>
        </w:rPr>
        <w:t>Results</w:t>
      </w:r>
    </w:p>
    <w:p w14:paraId="728B134A">
      <w:pPr>
        <w:pStyle w:val="3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Output</w:t>
      </w:r>
      <w:r>
        <w:rPr>
          <w:spacing w:val="-1"/>
          <w:sz w:val="32"/>
          <w:szCs w:val="32"/>
          <w:u w:val="single"/>
        </w:rPr>
        <w:t xml:space="preserve"> </w:t>
      </w:r>
      <w:r>
        <w:rPr>
          <w:spacing w:val="-2"/>
          <w:sz w:val="32"/>
          <w:szCs w:val="32"/>
          <w:u w:val="single"/>
        </w:rPr>
        <w:t>Screenshots:</w:t>
      </w:r>
    </w:p>
    <w:p w14:paraId="4FB02E08">
      <w:pPr>
        <w:pStyle w:val="8"/>
        <w:spacing w:before="0"/>
        <w:ind w:left="0"/>
        <w:rPr>
          <w:b/>
          <w:sz w:val="20"/>
        </w:rPr>
      </w:pPr>
    </w:p>
    <w:p w14:paraId="09E49887">
      <w:pPr>
        <w:pStyle w:val="8"/>
        <w:spacing w:before="151"/>
        <w:ind w:left="0"/>
        <w:rPr>
          <w:b/>
          <w:sz w:val="20"/>
        </w:rPr>
      </w:pPr>
    </w:p>
    <w:p w14:paraId="447E5C9B">
      <w:pPr>
        <w:pStyle w:val="8"/>
        <w:spacing w:before="0"/>
        <w:ind w:left="23" w:right="-101"/>
        <w:rPr>
          <w:sz w:val="20"/>
        </w:rPr>
      </w:pPr>
      <w:r>
        <w:rPr>
          <w:sz w:val="20"/>
        </w:rPr>
        <w:drawing>
          <wp:inline distT="0" distB="0" distL="0" distR="0">
            <wp:extent cx="5779135" cy="3058795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9492" cy="305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2539D">
      <w:pPr>
        <w:pStyle w:val="8"/>
        <w:spacing w:before="0"/>
        <w:ind w:left="0"/>
        <w:rPr>
          <w:b/>
          <w:sz w:val="20"/>
        </w:rPr>
      </w:pPr>
    </w:p>
    <w:p w14:paraId="0A8A1E3B">
      <w:pPr>
        <w:pStyle w:val="8"/>
        <w:spacing w:before="0"/>
        <w:ind w:left="0"/>
        <w:rPr>
          <w:b/>
          <w:sz w:val="20"/>
        </w:rPr>
      </w:pPr>
    </w:p>
    <w:p w14:paraId="2618B229">
      <w:pPr>
        <w:pStyle w:val="8"/>
        <w:spacing w:before="94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220345</wp:posOffset>
            </wp:positionV>
            <wp:extent cx="5727065" cy="3049270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216" cy="3049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5F07E1">
      <w:pPr>
        <w:pStyle w:val="8"/>
        <w:spacing w:after="0"/>
        <w:rPr>
          <w:b/>
          <w:sz w:val="20"/>
        </w:rPr>
        <w:sectPr>
          <w:pgSz w:w="11910" w:h="16840"/>
          <w:pgMar w:top="1360" w:right="1417" w:bottom="280" w:left="1417" w:header="720" w:footer="720" w:gutter="0"/>
          <w:cols w:space="720" w:num="1"/>
        </w:sectPr>
      </w:pPr>
    </w:p>
    <w:p w14:paraId="50F7C33C">
      <w:pPr>
        <w:pStyle w:val="8"/>
        <w:spacing w:before="0"/>
        <w:ind w:left="23" w:right="-101"/>
        <w:rPr>
          <w:sz w:val="20"/>
        </w:rPr>
      </w:pPr>
      <w:r>
        <w:rPr>
          <w:sz w:val="20"/>
        </w:rPr>
        <w:drawing>
          <wp:inline distT="0" distB="0" distL="0" distR="0">
            <wp:extent cx="5780405" cy="2820035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0704" cy="2820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F2E73">
      <w:pPr>
        <w:pStyle w:val="8"/>
        <w:spacing w:before="9"/>
        <w:ind w:left="0"/>
        <w:rPr>
          <w:b/>
          <w:sz w:val="17"/>
        </w:rPr>
      </w:pPr>
      <w:r>
        <w:rPr>
          <w:b/>
          <w:sz w:val="17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145415</wp:posOffset>
            </wp:positionV>
            <wp:extent cx="5730240" cy="3063240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22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7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3378200</wp:posOffset>
            </wp:positionV>
            <wp:extent cx="5724525" cy="2610485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826" cy="2610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6E0FB4">
      <w:pPr>
        <w:pStyle w:val="8"/>
        <w:spacing w:before="13"/>
        <w:ind w:left="0"/>
        <w:rPr>
          <w:b/>
          <w:sz w:val="20"/>
        </w:rPr>
      </w:pPr>
    </w:p>
    <w:p w14:paraId="6797C0AB">
      <w:pPr>
        <w:pStyle w:val="8"/>
        <w:spacing w:after="0"/>
        <w:rPr>
          <w:b/>
          <w:sz w:val="20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3C174D8D">
      <w:pPr>
        <w:numPr>
          <w:ilvl w:val="0"/>
          <w:numId w:val="11"/>
        </w:numPr>
        <w:spacing w:before="64"/>
        <w:ind w:left="742" w:leftChars="0" w:right="0" w:hanging="359" w:firstLineChars="0"/>
        <w:jc w:val="left"/>
        <w:rPr>
          <w:rFonts w:hint="default" w:ascii="Times New Roman" w:hAnsi="Times New Roman" w:eastAsia="SimSun" w:cs="Times New Roman"/>
          <w:b/>
          <w:bCs/>
          <w:sz w:val="36"/>
          <w:szCs w:val="36"/>
        </w:rPr>
      </w:pPr>
      <w:r>
        <w:rPr>
          <w:rFonts w:hint="default" w:ascii="Times New Roman" w:hAnsi="Times New Roman" w:eastAsia="SimSun" w:cs="Times New Roman"/>
          <w:b/>
          <w:bCs/>
          <w:sz w:val="36"/>
          <w:szCs w:val="36"/>
        </w:rPr>
        <w:t>ADVANTAGES &amp; DISADVANTAGES</w:t>
      </w:r>
    </w:p>
    <w:p w14:paraId="0175FBE0">
      <w:pPr>
        <w:numPr>
          <w:ilvl w:val="0"/>
          <w:numId w:val="0"/>
        </w:numPr>
        <w:spacing w:before="64"/>
        <w:ind w:right="0" w:rightChars="0"/>
        <w:jc w:val="left"/>
        <w:rPr>
          <w:b/>
          <w:spacing w:val="-2"/>
          <w:sz w:val="28"/>
        </w:rPr>
      </w:pPr>
    </w:p>
    <w:p w14:paraId="62C724AF">
      <w:pPr>
        <w:numPr>
          <w:ilvl w:val="0"/>
          <w:numId w:val="0"/>
        </w:numPr>
        <w:spacing w:before="64"/>
        <w:ind w:right="0" w:rightChars="0"/>
        <w:jc w:val="left"/>
        <w:rPr>
          <w:b/>
          <w:sz w:val="32"/>
          <w:szCs w:val="32"/>
          <w:u w:val="single"/>
        </w:rPr>
      </w:pPr>
      <w:r>
        <w:rPr>
          <w:b/>
          <w:spacing w:val="-2"/>
          <w:sz w:val="32"/>
          <w:szCs w:val="32"/>
          <w:u w:val="single"/>
        </w:rPr>
        <w:t>Advantages:</w:t>
      </w:r>
    </w:p>
    <w:p w14:paraId="6E9A1B8F">
      <w:pPr>
        <w:pStyle w:val="13"/>
        <w:numPr>
          <w:ilvl w:val="0"/>
          <w:numId w:val="17"/>
        </w:numPr>
        <w:tabs>
          <w:tab w:val="left" w:pos="812"/>
          <w:tab w:val="clear" w:pos="420"/>
        </w:tabs>
        <w:spacing w:before="261" w:after="0" w:line="360" w:lineRule="auto"/>
        <w:ind w:left="420" w:leftChars="0" w:right="0" w:rightChars="0" w:hanging="420" w:firstLineChars="0"/>
        <w:jc w:val="left"/>
        <w:rPr>
          <w:rFonts w:ascii="Symbol" w:hAnsi="Symbol"/>
          <w:sz w:val="28"/>
        </w:rPr>
      </w:pPr>
      <w:r>
        <w:rPr>
          <w:sz w:val="28"/>
        </w:rPr>
        <w:t>Saves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time</w:t>
      </w:r>
    </w:p>
    <w:p w14:paraId="0C939B7C">
      <w:pPr>
        <w:pStyle w:val="13"/>
        <w:numPr>
          <w:ilvl w:val="0"/>
          <w:numId w:val="17"/>
        </w:numPr>
        <w:tabs>
          <w:tab w:val="left" w:pos="812"/>
          <w:tab w:val="clear" w:pos="420"/>
        </w:tabs>
        <w:spacing w:before="26" w:after="0" w:line="360" w:lineRule="auto"/>
        <w:ind w:left="420" w:leftChars="0" w:right="0" w:rightChars="0" w:hanging="420" w:firstLineChars="0"/>
        <w:jc w:val="left"/>
        <w:rPr>
          <w:rFonts w:ascii="Symbol" w:hAnsi="Symbol"/>
          <w:sz w:val="28"/>
        </w:rPr>
      </w:pPr>
      <w:r>
        <w:rPr>
          <w:sz w:val="28"/>
        </w:rPr>
        <w:t>AI-powered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automation</w:t>
      </w:r>
    </w:p>
    <w:p w14:paraId="46C94BF7">
      <w:pPr>
        <w:pStyle w:val="13"/>
        <w:numPr>
          <w:ilvl w:val="0"/>
          <w:numId w:val="17"/>
        </w:numPr>
        <w:tabs>
          <w:tab w:val="left" w:pos="812"/>
          <w:tab w:val="clear" w:pos="420"/>
        </w:tabs>
        <w:spacing w:before="24" w:after="0" w:line="360" w:lineRule="auto"/>
        <w:ind w:left="420" w:leftChars="0" w:right="0" w:rightChars="0" w:hanging="420" w:firstLineChars="0"/>
        <w:jc w:val="left"/>
        <w:rPr>
          <w:rFonts w:ascii="Symbol" w:hAnsi="Symbol"/>
          <w:sz w:val="28"/>
        </w:rPr>
      </w:pPr>
      <w:r>
        <w:rPr>
          <w:sz w:val="28"/>
        </w:rPr>
        <w:t>Easy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use</w:t>
      </w:r>
    </w:p>
    <w:p w14:paraId="4C9C6BDC">
      <w:pPr>
        <w:pStyle w:val="13"/>
        <w:numPr>
          <w:ilvl w:val="0"/>
          <w:numId w:val="17"/>
        </w:numPr>
        <w:tabs>
          <w:tab w:val="left" w:pos="812"/>
          <w:tab w:val="clear" w:pos="420"/>
        </w:tabs>
        <w:spacing w:before="25" w:after="0" w:line="360" w:lineRule="auto"/>
        <w:ind w:left="420" w:leftChars="0" w:right="0" w:rightChars="0" w:hanging="420" w:firstLineChars="0"/>
        <w:jc w:val="left"/>
        <w:rPr>
          <w:rFonts w:ascii="Symbol" w:hAnsi="Symbol"/>
          <w:sz w:val="28"/>
        </w:rPr>
      </w:pPr>
      <w:r>
        <w:rPr>
          <w:sz w:val="28"/>
        </w:rPr>
        <w:t>No</w:t>
      </w:r>
      <w:r>
        <w:rPr>
          <w:spacing w:val="-10"/>
          <w:sz w:val="28"/>
        </w:rPr>
        <w:t xml:space="preserve"> </w:t>
      </w:r>
      <w:r>
        <w:rPr>
          <w:sz w:val="28"/>
        </w:rPr>
        <w:t>writing</w:t>
      </w:r>
      <w:r>
        <w:rPr>
          <w:spacing w:val="-7"/>
          <w:sz w:val="28"/>
        </w:rPr>
        <w:t xml:space="preserve"> </w:t>
      </w:r>
      <w:r>
        <w:rPr>
          <w:sz w:val="28"/>
        </w:rPr>
        <w:t>skills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required</w:t>
      </w:r>
    </w:p>
    <w:p w14:paraId="1AD43FF6">
      <w:pPr>
        <w:pStyle w:val="13"/>
        <w:numPr>
          <w:ilvl w:val="0"/>
          <w:numId w:val="17"/>
        </w:numPr>
        <w:tabs>
          <w:tab w:val="left" w:pos="812"/>
          <w:tab w:val="clear" w:pos="420"/>
        </w:tabs>
        <w:spacing w:before="26" w:after="0" w:line="360" w:lineRule="auto"/>
        <w:ind w:left="420" w:leftChars="0" w:right="0" w:rightChars="0" w:hanging="420" w:firstLineChars="0"/>
        <w:jc w:val="left"/>
        <w:rPr>
          <w:rFonts w:ascii="Symbol" w:hAnsi="Symbol"/>
          <w:sz w:val="28"/>
        </w:rPr>
      </w:pPr>
      <w:r>
        <w:rPr>
          <w:sz w:val="28"/>
        </w:rPr>
        <w:t>Customizable</w:t>
      </w:r>
      <w:r>
        <w:rPr>
          <w:spacing w:val="-9"/>
          <w:sz w:val="28"/>
        </w:rPr>
        <w:t xml:space="preserve"> </w:t>
      </w:r>
      <w:r>
        <w:rPr>
          <w:sz w:val="28"/>
        </w:rPr>
        <w:t>word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count</w:t>
      </w:r>
    </w:p>
    <w:p w14:paraId="1D5918B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  <w:u w:val="single"/>
        </w:rPr>
      </w:pPr>
      <w:r>
        <w:rPr>
          <w:rStyle w:val="10"/>
          <w:rFonts w:hint="default" w:ascii="Times New Roman" w:hAnsi="Times New Roman" w:cs="Times New Roman"/>
          <w:b/>
          <w:bCs/>
          <w:sz w:val="32"/>
          <w:szCs w:val="32"/>
          <w:u w:val="single"/>
        </w:rPr>
        <w:t>Disadvantages</w:t>
      </w:r>
    </w:p>
    <w:p w14:paraId="53ABA08C">
      <w:pPr>
        <w:pStyle w:val="9"/>
        <w:keepNext w:val="0"/>
        <w:keepLines w:val="0"/>
        <w:widowControl/>
        <w:numPr>
          <w:ilvl w:val="0"/>
          <w:numId w:val="18"/>
        </w:numPr>
        <w:suppressLineNumbers w:val="0"/>
        <w:spacing w:line="360" w:lineRule="auto"/>
        <w:ind w:left="420" w:leftChars="0" w:right="0" w:rightChars="0" w:hanging="420" w:firstLineChars="0"/>
        <w:rPr>
          <w:sz w:val="28"/>
          <w:szCs w:val="28"/>
        </w:rPr>
      </w:pPr>
      <w:r>
        <w:rPr>
          <w:sz w:val="28"/>
          <w:szCs w:val="28"/>
        </w:rPr>
        <w:t>AI output may require minor editing.</w:t>
      </w:r>
    </w:p>
    <w:p w14:paraId="2065EB02">
      <w:pPr>
        <w:pStyle w:val="9"/>
        <w:keepNext w:val="0"/>
        <w:keepLines w:val="0"/>
        <w:widowControl/>
        <w:numPr>
          <w:ilvl w:val="0"/>
          <w:numId w:val="18"/>
        </w:numPr>
        <w:suppressLineNumbers w:val="0"/>
        <w:spacing w:line="360" w:lineRule="auto"/>
        <w:ind w:left="420" w:leftChars="0" w:right="0" w:rightChars="0" w:hanging="420" w:firstLineChars="0"/>
        <w:rPr>
          <w:sz w:val="28"/>
          <w:szCs w:val="28"/>
        </w:rPr>
      </w:pPr>
      <w:r>
        <w:rPr>
          <w:sz w:val="28"/>
          <w:szCs w:val="28"/>
        </w:rPr>
        <w:t>Dependent on internet connectivity.</w:t>
      </w:r>
    </w:p>
    <w:p w14:paraId="20C534B5">
      <w:pPr>
        <w:pStyle w:val="9"/>
        <w:keepNext w:val="0"/>
        <w:keepLines w:val="0"/>
        <w:widowControl/>
        <w:numPr>
          <w:ilvl w:val="0"/>
          <w:numId w:val="18"/>
        </w:numPr>
        <w:suppressLineNumbers w:val="0"/>
        <w:spacing w:line="360" w:lineRule="auto"/>
        <w:ind w:left="420" w:leftChars="0" w:right="0" w:rightChars="0" w:hanging="420" w:firstLineChars="0"/>
      </w:pPr>
      <w:r>
        <w:rPr>
          <w:sz w:val="28"/>
          <w:szCs w:val="28"/>
        </w:rPr>
        <w:t>Requires prompt optimization for best results.</w:t>
      </w:r>
    </w:p>
    <w:p w14:paraId="3E1EE00D">
      <w:pPr>
        <w:pStyle w:val="9"/>
        <w:keepNext w:val="0"/>
        <w:keepLines w:val="0"/>
        <w:widowControl/>
        <w:numPr>
          <w:ilvl w:val="0"/>
          <w:numId w:val="11"/>
        </w:numPr>
        <w:suppressLineNumbers w:val="0"/>
        <w:spacing w:line="360" w:lineRule="auto"/>
        <w:ind w:left="742" w:leftChars="0" w:right="0" w:rightChars="0" w:hanging="359" w:firstLineChars="0"/>
        <w:rPr>
          <w:b/>
          <w:bCs/>
          <w:sz w:val="36"/>
          <w:szCs w:val="36"/>
        </w:rPr>
      </w:pPr>
      <w:r>
        <w:rPr>
          <w:b/>
          <w:bCs/>
          <w:spacing w:val="-2"/>
          <w:sz w:val="36"/>
          <w:szCs w:val="36"/>
        </w:rPr>
        <w:t>Conclusion:</w:t>
      </w:r>
    </w:p>
    <w:p w14:paraId="2C860BA5">
      <w:pPr>
        <w:pStyle w:val="8"/>
        <w:spacing w:before="269" w:line="259" w:lineRule="auto"/>
        <w:ind w:left="23" w:right="17"/>
        <w:jc w:val="both"/>
      </w:pPr>
      <w:r>
        <w:t>Flavour Fusion is an AI-driven recipe blogging platform that automates the creation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structured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engaging</w:t>
      </w:r>
      <w:r>
        <w:rPr>
          <w:spacing w:val="-2"/>
        </w:rPr>
        <w:t xml:space="preserve"> </w:t>
      </w:r>
      <w:r>
        <w:t>blog</w:t>
      </w:r>
      <w:r>
        <w:rPr>
          <w:spacing w:val="-1"/>
        </w:rPr>
        <w:t xml:space="preserve"> </w:t>
      </w:r>
      <w:r>
        <w:t>posts.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integrating Streamlit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 Gemini 1.5 Flash model, the system efficiently generates customized recipe content based on user input.</w:t>
      </w:r>
    </w:p>
    <w:p w14:paraId="0F956599">
      <w:pPr>
        <w:pStyle w:val="8"/>
        <w:spacing w:before="239" w:line="259" w:lineRule="auto"/>
        <w:ind w:left="23" w:right="16"/>
        <w:jc w:val="both"/>
      </w:pPr>
      <w:r>
        <w:t>The project demonstrates the practical application of Generative AI in content automation, improving productivity while maintaining quality and flexibility. With further enhancements, the platform can evolve into a comprehensive AI- based blogging solution.</w:t>
      </w:r>
    </w:p>
    <w:p w14:paraId="723269C9">
      <w:pPr>
        <w:pStyle w:val="8"/>
        <w:spacing w:before="239" w:line="259" w:lineRule="auto"/>
        <w:ind w:left="23" w:right="16"/>
        <w:jc w:val="both"/>
        <w:rPr>
          <w:sz w:val="36"/>
          <w:szCs w:val="36"/>
        </w:rPr>
      </w:pPr>
      <w:r>
        <w:rPr>
          <w:rFonts w:hint="default"/>
          <w:b/>
          <w:bCs/>
          <w:sz w:val="36"/>
          <w:szCs w:val="36"/>
          <w:lang w:val="en-IN"/>
        </w:rPr>
        <w:t xml:space="preserve">10 . </w:t>
      </w:r>
      <w:r>
        <w:rPr>
          <w:rStyle w:val="10"/>
          <w:sz w:val="36"/>
          <w:szCs w:val="36"/>
        </w:rPr>
        <w:t>FUTURE SCOPE</w:t>
      </w:r>
    </w:p>
    <w:p w14:paraId="5B67FE2D">
      <w:pPr>
        <w:pStyle w:val="9"/>
        <w:keepNext w:val="0"/>
        <w:keepLines w:val="0"/>
        <w:widowControl/>
        <w:numPr>
          <w:ilvl w:val="0"/>
          <w:numId w:val="19"/>
        </w:numPr>
        <w:suppressLineNumbers w:val="0"/>
        <w:spacing w:line="360" w:lineRule="auto"/>
        <w:ind w:left="4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>Voice-enabled recipe generation.</w:t>
      </w:r>
    </w:p>
    <w:p w14:paraId="713E4503">
      <w:pPr>
        <w:pStyle w:val="9"/>
        <w:keepNext w:val="0"/>
        <w:keepLines w:val="0"/>
        <w:widowControl/>
        <w:numPr>
          <w:ilvl w:val="0"/>
          <w:numId w:val="19"/>
        </w:numPr>
        <w:suppressLineNumbers w:val="0"/>
        <w:spacing w:line="360" w:lineRule="auto"/>
        <w:ind w:left="4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>Multi-language support.</w:t>
      </w:r>
    </w:p>
    <w:p w14:paraId="3142E2CC">
      <w:pPr>
        <w:pStyle w:val="9"/>
        <w:keepNext w:val="0"/>
        <w:keepLines w:val="0"/>
        <w:widowControl/>
        <w:numPr>
          <w:ilvl w:val="0"/>
          <w:numId w:val="19"/>
        </w:numPr>
        <w:suppressLineNumbers w:val="0"/>
        <w:spacing w:line="360" w:lineRule="auto"/>
        <w:ind w:left="4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>AI-generated food images.</w:t>
      </w:r>
    </w:p>
    <w:p w14:paraId="4AD32F51">
      <w:pPr>
        <w:pStyle w:val="9"/>
        <w:keepNext w:val="0"/>
        <w:keepLines w:val="0"/>
        <w:widowControl/>
        <w:numPr>
          <w:ilvl w:val="0"/>
          <w:numId w:val="19"/>
        </w:numPr>
        <w:suppressLineNumbers w:val="0"/>
        <w:spacing w:line="360" w:lineRule="auto"/>
        <w:ind w:left="4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>Mobile application version.</w:t>
      </w:r>
    </w:p>
    <w:p w14:paraId="3D7F3593">
      <w:pPr>
        <w:pStyle w:val="9"/>
        <w:keepNext w:val="0"/>
        <w:keepLines w:val="0"/>
        <w:widowControl/>
        <w:numPr>
          <w:ilvl w:val="0"/>
          <w:numId w:val="19"/>
        </w:numPr>
        <w:suppressLineNumbers w:val="0"/>
        <w:spacing w:line="360" w:lineRule="auto"/>
        <w:ind w:left="4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>Integration with social media platforms.</w:t>
      </w:r>
    </w:p>
    <w:p w14:paraId="61575798">
      <w:pPr>
        <w:pStyle w:val="9"/>
        <w:keepNext w:val="0"/>
        <w:keepLines w:val="0"/>
        <w:widowControl/>
        <w:numPr>
          <w:ilvl w:val="0"/>
          <w:numId w:val="19"/>
        </w:numPr>
        <w:suppressLineNumbers w:val="0"/>
        <w:spacing w:line="360" w:lineRule="auto"/>
        <w:ind w:left="420" w:leftChars="0" w:hanging="420" w:firstLineChars="0"/>
        <w:rPr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Smart grocery list generator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076C926D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ind w:right="0" w:rightChars="0"/>
        <w:jc w:val="left"/>
        <w:rPr>
          <w:rFonts w:ascii="SimSun" w:hAnsi="SimSun" w:eastAsia="SimSun" w:cs="SimSun"/>
          <w:sz w:val="24"/>
          <w:szCs w:val="24"/>
        </w:rPr>
      </w:pPr>
    </w:p>
    <w:p w14:paraId="73DFB6C9">
      <w:pPr>
        <w:pStyle w:val="9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42" w:leftChars="0" w:right="0" w:rightChars="0" w:hanging="359" w:firstLineChars="0"/>
        <w:jc w:val="left"/>
        <w:rPr>
          <w:rFonts w:hint="default" w:ascii="Times New Roman" w:hAnsi="Times New Roman" w:eastAsia="SimSun" w:cs="Times New Roman"/>
          <w:b/>
          <w:bCs/>
          <w:sz w:val="36"/>
          <w:szCs w:val="36"/>
        </w:rPr>
      </w:pPr>
      <w:r>
        <w:rPr>
          <w:rFonts w:hint="default" w:ascii="Times New Roman" w:hAnsi="Times New Roman" w:eastAsia="SimSun" w:cs="Times New Roman"/>
          <w:b/>
          <w:bCs/>
          <w:sz w:val="36"/>
          <w:szCs w:val="36"/>
        </w:rPr>
        <w:t>APPENDIX</w:t>
      </w:r>
    </w:p>
    <w:p w14:paraId="3E65508C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ind w:right="0" w:rightChars="0"/>
        <w:jc w:val="left"/>
        <w:rPr>
          <w:rFonts w:hint="default" w:ascii="Times New Roman" w:hAnsi="Times New Roman" w:eastAsia="SimSu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 xml:space="preserve">GitHub 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IN"/>
        </w:rPr>
        <w:t>Link :</w:t>
      </w:r>
    </w:p>
    <w:p w14:paraId="7BB1CBFA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ind w:right="0" w:rightChars="0"/>
        <w:jc w:val="left"/>
        <w:rPr>
          <w:rFonts w:hint="default" w:ascii="Times New Roman" w:hAnsi="Times New Roman" w:eastAsia="SimSun" w:cs="Times New Roman"/>
          <w:b w:val="0"/>
          <w:bCs w:val="0"/>
          <w:color w:val="558ED5" w:themeColor="text2" w:themeTint="99"/>
          <w:sz w:val="28"/>
          <w:szCs w:val="28"/>
          <w:u w:val="single"/>
          <w:lang w:val="en-I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 w:eastAsia="SimSun" w:cs="Times New Roman"/>
          <w:b/>
          <w:bCs/>
          <w:color w:val="558ED5" w:themeColor="text2" w:themeTint="99"/>
          <w:sz w:val="28"/>
          <w:szCs w:val="28"/>
          <w:lang w:val="en-I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eastAsia="SimSun"/>
          <w:b w:val="0"/>
          <w:bCs w:val="0"/>
          <w:color w:val="558ED5" w:themeColor="text2" w:themeTint="99"/>
          <w:sz w:val="28"/>
          <w:szCs w:val="28"/>
          <w:u w:val="single"/>
          <w:lang w:val="en-I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https://github.com/Nandini-muddangala/Flavour-Fusion-AI-Driven-Recipe-Blogging/tree/main</w:t>
      </w:r>
    </w:p>
    <w:p w14:paraId="4E07FD16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ind w:right="0" w:rightChars="0"/>
        <w:jc w:val="left"/>
        <w:rPr>
          <w:rFonts w:hint="default" w:ascii="Times New Roman" w:hAnsi="Times New Roman" w:eastAsia="SimSun" w:cs="Times New Roman"/>
          <w:b w:val="0"/>
          <w:bCs w:val="0"/>
          <w:color w:val="558ED5" w:themeColor="text2" w:themeTint="99"/>
          <w:sz w:val="28"/>
          <w:szCs w:val="28"/>
          <w:u w:val="single"/>
          <w:lang w:val="en-I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Project Demo Link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IN"/>
        </w:rPr>
        <w:t xml:space="preserve"> : </w:t>
      </w:r>
      <w:r>
        <w:rPr>
          <w:rFonts w:hint="default" w:ascii="Times New Roman" w:hAnsi="Times New Roman" w:eastAsia="SimSun"/>
          <w:b w:val="0"/>
          <w:bCs w:val="0"/>
          <w:color w:val="558ED5" w:themeColor="text2" w:themeTint="99"/>
          <w:sz w:val="28"/>
          <w:szCs w:val="28"/>
          <w:u w:val="single"/>
          <w:lang w:val="en-I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https://drive.google.com/file/d/1_yWBRkLHAtOC9m4RRk1Tgs9v3FXWjKs5/view?pli=1</w:t>
      </w:r>
    </w:p>
    <w:p w14:paraId="5CDD1DD6">
      <w:pPr>
        <w:pStyle w:val="8"/>
        <w:numPr>
          <w:ilvl w:val="0"/>
          <w:numId w:val="0"/>
        </w:numPr>
        <w:spacing w:before="239" w:line="360" w:lineRule="auto"/>
        <w:ind w:right="16" w:rightChars="0"/>
        <w:jc w:val="both"/>
        <w:rPr>
          <w:rFonts w:hint="default"/>
          <w:lang w:val="en-IN"/>
        </w:rPr>
      </w:pPr>
    </w:p>
    <w:sectPr>
      <w:pgSz w:w="11910" w:h="16840"/>
      <w:pgMar w:top="1360" w:right="1417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w Cen MT Condensed">
    <w:panose1 w:val="020B0606020104020203"/>
    <w:charset w:val="00"/>
    <w:family w:val="auto"/>
    <w:pitch w:val="default"/>
    <w:sig w:usb0="00000003" w:usb1="00000000" w:usb2="00000000" w:usb3="00000000" w:csb0="20000003" w:csb1="00000000"/>
  </w:font>
  <w:font w:name="Vivaldi">
    <w:panose1 w:val="03020602050506090804"/>
    <w:charset w:val="00"/>
    <w:family w:val="auto"/>
    <w:pitch w:val="default"/>
    <w:sig w:usb0="00000003" w:usb1="00000000" w:usb2="00000000" w:usb3="00000000" w:csb0="20000001" w:csb1="00000000"/>
  </w:font>
  <w:font w:name="Tw Cen MT">
    <w:panose1 w:val="020B0602020104020603"/>
    <w:charset w:val="00"/>
    <w:family w:val="auto"/>
    <w:pitch w:val="default"/>
    <w:sig w:usb0="00000003" w:usb1="00000000" w:usb2="00000000" w:usb3="00000000" w:csb0="20000003" w:csb1="00000000"/>
  </w:font>
  <w:font w:name="Vladimir Script">
    <w:panose1 w:val="03050402040407070305"/>
    <w:charset w:val="00"/>
    <w:family w:val="auto"/>
    <w:pitch w:val="default"/>
    <w:sig w:usb0="00000003" w:usb1="00000000" w:usb2="00000000" w:usb3="00000000" w:csb0="20000001" w:csb1="00000000"/>
  </w:font>
  <w:font w:name="Viner Hand ITC">
    <w:panose1 w:val="03070502030502020203"/>
    <w:charset w:val="00"/>
    <w:family w:val="auto"/>
    <w:pitch w:val="default"/>
    <w:sig w:usb0="00000003" w:usb1="00000000" w:usb2="00000000" w:usb3="00000000" w:csb0="20000001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5D59B2"/>
    <w:multiLevelType w:val="singleLevel"/>
    <w:tmpl w:val="875D59B2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8CDCBE97"/>
    <w:multiLevelType w:val="singleLevel"/>
    <w:tmpl w:val="8CDCBE97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ABB0CAB9"/>
    <w:multiLevelType w:val="singleLevel"/>
    <w:tmpl w:val="ABB0CAB9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B5E306ED"/>
    <w:multiLevelType w:val="multilevel"/>
    <w:tmpl w:val="B5E306ED"/>
    <w:lvl w:ilvl="0" w:tentative="0">
      <w:start w:val="1"/>
      <w:numFmt w:val="decimal"/>
      <w:lvlText w:val="%1)"/>
      <w:lvlJc w:val="left"/>
      <w:pPr>
        <w:ind w:left="743" w:hanging="23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8"/>
        <w:sz w:val="26"/>
        <w:szCs w:val="26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spacing w:val="0"/>
        <w:w w:val="99"/>
        <w:lang w:val="en-US" w:eastAsia="en-US" w:bidi="ar-SA"/>
      </w:rPr>
    </w:lvl>
    <w:lvl w:ilvl="2" w:tentative="0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4">
    <w:nsid w:val="BF205925"/>
    <w:multiLevelType w:val="multilevel"/>
    <w:tmpl w:val="BF205925"/>
    <w:lvl w:ilvl="0" w:tentative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5">
    <w:nsid w:val="C248A40B"/>
    <w:multiLevelType w:val="singleLevel"/>
    <w:tmpl w:val="C248A40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CF092B84"/>
    <w:multiLevelType w:val="multilevel"/>
    <w:tmpl w:val="CF092B84"/>
    <w:lvl w:ilvl="0" w:tentative="0">
      <w:start w:val="0"/>
      <w:numFmt w:val="bullet"/>
      <w:lvlText w:val=""/>
      <w:lvlJc w:val="left"/>
      <w:pPr>
        <w:ind w:left="863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81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0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2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4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6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8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0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29" w:hanging="360"/>
      </w:pPr>
      <w:rPr>
        <w:rFonts w:hint="default"/>
        <w:lang w:val="en-US" w:eastAsia="en-US" w:bidi="ar-SA"/>
      </w:rPr>
    </w:lvl>
  </w:abstractNum>
  <w:abstractNum w:abstractNumId="7">
    <w:nsid w:val="D220BA95"/>
    <w:multiLevelType w:val="singleLevel"/>
    <w:tmpl w:val="D220BA9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DABFDFB0"/>
    <w:multiLevelType w:val="singleLevel"/>
    <w:tmpl w:val="DABFDFB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EEA3589A"/>
    <w:multiLevelType w:val="singleLevel"/>
    <w:tmpl w:val="EEA3589A"/>
    <w:lvl w:ilvl="0" w:tentative="0">
      <w:start w:val="3"/>
      <w:numFmt w:val="decimal"/>
      <w:suff w:val="space"/>
      <w:lvlText w:val="%1."/>
      <w:lvlJc w:val="left"/>
      <w:rPr>
        <w:rFonts w:hint="default"/>
        <w:sz w:val="36"/>
        <w:szCs w:val="36"/>
      </w:rPr>
    </w:lvl>
  </w:abstractNum>
  <w:abstractNum w:abstractNumId="10">
    <w:nsid w:val="FC209BE7"/>
    <w:multiLevelType w:val="singleLevel"/>
    <w:tmpl w:val="FC209BE7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1">
    <w:nsid w:val="0053208E"/>
    <w:multiLevelType w:val="multilevel"/>
    <w:tmpl w:val="0053208E"/>
    <w:lvl w:ilvl="0" w:tentative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2">
    <w:nsid w:val="03D62ECE"/>
    <w:multiLevelType w:val="multilevel"/>
    <w:tmpl w:val="03D62ECE"/>
    <w:lvl w:ilvl="0" w:tentative="0">
      <w:start w:val="0"/>
      <w:numFmt w:val="bullet"/>
      <w:lvlText w:val="-"/>
      <w:lvlJc w:val="left"/>
      <w:pPr>
        <w:ind w:left="1185" w:hanging="16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69" w:hanging="16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58" w:hanging="16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47" w:hanging="16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36" w:hanging="16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26" w:hanging="16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15" w:hanging="16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04" w:hanging="16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93" w:hanging="164"/>
      </w:pPr>
      <w:rPr>
        <w:rFonts w:hint="default"/>
        <w:lang w:val="en-US" w:eastAsia="en-US" w:bidi="ar-SA"/>
      </w:rPr>
    </w:lvl>
  </w:abstractNum>
  <w:abstractNum w:abstractNumId="13">
    <w:nsid w:val="150248B9"/>
    <w:multiLevelType w:val="singleLevel"/>
    <w:tmpl w:val="150248B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4">
    <w:nsid w:val="4DB42D57"/>
    <w:multiLevelType w:val="singleLevel"/>
    <w:tmpl w:val="4DB42D57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5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6">
    <w:nsid w:val="5DD9FA2F"/>
    <w:multiLevelType w:val="singleLevel"/>
    <w:tmpl w:val="5DD9FA2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7">
    <w:nsid w:val="64DEC146"/>
    <w:multiLevelType w:val="singleLevel"/>
    <w:tmpl w:val="64DEC14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8">
    <w:nsid w:val="7ADD73F3"/>
    <w:multiLevelType w:val="singleLevel"/>
    <w:tmpl w:val="7ADD73F3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3"/>
  </w:num>
  <w:num w:numId="2">
    <w:abstractNumId w:val="11"/>
  </w:num>
  <w:num w:numId="3">
    <w:abstractNumId w:val="10"/>
  </w:num>
  <w:num w:numId="4">
    <w:abstractNumId w:val="14"/>
  </w:num>
  <w:num w:numId="5">
    <w:abstractNumId w:val="9"/>
  </w:num>
  <w:num w:numId="6">
    <w:abstractNumId w:val="5"/>
  </w:num>
  <w:num w:numId="7">
    <w:abstractNumId w:val="1"/>
  </w:num>
  <w:num w:numId="8">
    <w:abstractNumId w:val="17"/>
  </w:num>
  <w:num w:numId="9">
    <w:abstractNumId w:val="2"/>
  </w:num>
  <w:num w:numId="10">
    <w:abstractNumId w:val="6"/>
  </w:num>
  <w:num w:numId="11">
    <w:abstractNumId w:val="15"/>
  </w:num>
  <w:num w:numId="12">
    <w:abstractNumId w:val="4"/>
  </w:num>
  <w:num w:numId="13">
    <w:abstractNumId w:val="3"/>
  </w:num>
  <w:num w:numId="14">
    <w:abstractNumId w:val="12"/>
  </w:num>
  <w:num w:numId="15">
    <w:abstractNumId w:val="0"/>
  </w:num>
  <w:num w:numId="16">
    <w:abstractNumId w:val="16"/>
  </w:num>
  <w:num w:numId="17">
    <w:abstractNumId w:val="8"/>
  </w:num>
  <w:num w:numId="18">
    <w:abstractNumId w:val="7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753B75B5"/>
    <w:rsid w:val="76AB46C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263"/>
      <w:ind w:left="23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266"/>
      <w:ind w:left="23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4">
    <w:name w:val="heading 3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pPr>
      <w:spacing w:before="266"/>
      <w:ind w:left="743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6"/>
    <w:qFormat/>
    <w:uiPriority w:val="0"/>
    <w:rPr>
      <w:b/>
      <w:bCs/>
    </w:rPr>
  </w:style>
  <w:style w:type="paragraph" w:styleId="11">
    <w:name w:val="Title"/>
    <w:basedOn w:val="1"/>
    <w:qFormat/>
    <w:uiPriority w:val="1"/>
    <w:pPr>
      <w:spacing w:before="61"/>
      <w:ind w:left="426"/>
    </w:pPr>
    <w:rPr>
      <w:rFonts w:ascii="Times New Roman" w:hAnsi="Times New Roman" w:eastAsia="Times New Roman" w:cs="Times New Roman"/>
      <w:b/>
      <w:bCs/>
      <w:sz w:val="44"/>
      <w:szCs w:val="44"/>
      <w:lang w:val="en-US" w:eastAsia="en-US" w:bidi="ar-SA"/>
    </w:rPr>
  </w:style>
  <w:style w:type="table" w:customStyle="1" w:styleId="12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3">
    <w:name w:val="List Paragraph"/>
    <w:basedOn w:val="1"/>
    <w:qFormat/>
    <w:uiPriority w:val="1"/>
    <w:pPr>
      <w:spacing w:before="266"/>
      <w:ind w:left="743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4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992</Words>
  <Characters>6578</Characters>
  <TotalTime>1</TotalTime>
  <ScaleCrop>false</ScaleCrop>
  <LinksUpToDate>false</LinksUpToDate>
  <CharactersWithSpaces>7437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2026-02-17T16:14:00Z</dcterms:created>
  <dc:creator>Muddangala Nandini</dc:creator>
  <cp:lastModifiedBy>Namitha Kolla</cp:lastModifiedBy>
  <dcterms:modified xsi:type="dcterms:W3CDTF">2026-02-20T07:57:07Z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2026-02-17T00:00:00Z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2057-12.2.0.23197</vt:lpwstr>
  </property>
  <property fmtid="{D5CDD505-2E9C-101B-9397-08002B2CF9AE}" pid="7" name="ICV">
    <vt:lpwstr>55616CD4B8EC4C469B4AB6E08C5A226A_13</vt:lpwstr>
  </property>
</Properties>
</file>